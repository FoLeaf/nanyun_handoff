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14CB" w14:textId="77777777" w:rsidR="00437361" w:rsidRDefault="00330A5F">
      <w:pPr>
        <w:spacing w:before="1900" w:after="360"/>
        <w:jc w:val="center"/>
        <w:rPr>
          <w:rFonts w:hint="eastAsia"/>
          <w:lang w:eastAsia="zh-CN"/>
        </w:rPr>
      </w:pPr>
      <w:r>
        <w:rPr>
          <w:rFonts w:ascii="华文中宋" w:eastAsia="华文中宋" w:hAnsi="华文中宋" w:hint="eastAsia"/>
          <w:b/>
          <w:sz w:val="56"/>
          <w:lang w:eastAsia="zh-CN"/>
        </w:rPr>
        <w:t>嵌入式综合实验室（畜禽养殖环境智能监测系统开发）建设项目方案</w:t>
      </w:r>
    </w:p>
    <w:p w14:paraId="15518E89" w14:textId="77777777" w:rsidR="00437361" w:rsidRDefault="00330A5F">
      <w:pPr>
        <w:spacing w:after="640"/>
        <w:jc w:val="center"/>
        <w:rPr>
          <w:rFonts w:hint="eastAsia"/>
          <w:sz w:val="30"/>
          <w:lang w:eastAsia="zh-CN"/>
        </w:rPr>
      </w:pPr>
      <w:r>
        <w:rPr>
          <w:rFonts w:ascii="宋体" w:eastAsia="宋体" w:hAnsi="宋体"/>
          <w:lang w:eastAsia="zh-CN"/>
        </w:rPr>
        <w:t>面向嵌入式系统开发、板级调试、边缘控制与智能硬件项目化教学</w:t>
      </w:r>
    </w:p>
    <w:p w14:paraId="74D5C8A0" w14:textId="77777777" w:rsidR="00437361" w:rsidRDefault="00437361">
      <w:pPr>
        <w:spacing w:after="640"/>
        <w:jc w:val="center"/>
        <w:rPr>
          <w:rFonts w:hint="eastAsia"/>
          <w:sz w:val="30"/>
          <w:lang w:eastAsia="zh-CN"/>
        </w:rPr>
      </w:pPr>
    </w:p>
    <w:p w14:paraId="487E9E6E" w14:textId="77777777" w:rsidR="00437361" w:rsidRDefault="00437361">
      <w:pPr>
        <w:spacing w:after="640"/>
        <w:jc w:val="center"/>
        <w:rPr>
          <w:rFonts w:hint="eastAsia"/>
          <w:sz w:val="30"/>
          <w:lang w:eastAsia="zh-CN"/>
        </w:rPr>
      </w:pPr>
    </w:p>
    <w:p w14:paraId="3C90C8FD" w14:textId="77777777" w:rsidR="00437361" w:rsidRDefault="00437361">
      <w:pPr>
        <w:spacing w:after="640"/>
        <w:jc w:val="center"/>
        <w:rPr>
          <w:rFonts w:hint="eastAsia"/>
          <w:sz w:val="30"/>
          <w:lang w:eastAsia="zh-CN"/>
        </w:rPr>
      </w:pPr>
    </w:p>
    <w:p w14:paraId="197B6263" w14:textId="77777777" w:rsidR="00437361" w:rsidRDefault="00437361">
      <w:pPr>
        <w:spacing w:after="640"/>
        <w:jc w:val="center"/>
        <w:rPr>
          <w:rFonts w:hint="eastAsia"/>
          <w:sz w:val="30"/>
          <w:lang w:eastAsia="zh-CN"/>
        </w:rPr>
      </w:pPr>
    </w:p>
    <w:p w14:paraId="2D7A2697" w14:textId="77777777" w:rsidR="00437361" w:rsidRDefault="00437361">
      <w:pPr>
        <w:spacing w:after="640"/>
        <w:jc w:val="center"/>
        <w:rPr>
          <w:rFonts w:hint="eastAsia"/>
          <w:sz w:val="30"/>
          <w:lang w:eastAsia="zh-CN"/>
        </w:rPr>
      </w:pPr>
    </w:p>
    <w:p w14:paraId="4227324B" w14:textId="77777777" w:rsidR="00437361" w:rsidRDefault="00330A5F">
      <w:pPr>
        <w:spacing w:after="0" w:line="360" w:lineRule="auto"/>
        <w:jc w:val="center"/>
        <w:rPr>
          <w:rFonts w:hint="eastAsia"/>
          <w:sz w:val="30"/>
          <w:lang w:eastAsia="zh-CN"/>
        </w:rPr>
      </w:pPr>
      <w:r>
        <w:rPr>
          <w:rFonts w:hint="eastAsia"/>
          <w:sz w:val="30"/>
          <w:lang w:eastAsia="zh-CN"/>
        </w:rPr>
        <w:t>南昌新南</w:t>
      </w:r>
      <w:proofErr w:type="gramStart"/>
      <w:r>
        <w:rPr>
          <w:rFonts w:hint="eastAsia"/>
          <w:sz w:val="30"/>
          <w:lang w:eastAsia="zh-CN"/>
        </w:rPr>
        <w:t>云软件</w:t>
      </w:r>
      <w:proofErr w:type="gramEnd"/>
      <w:r>
        <w:rPr>
          <w:rFonts w:hint="eastAsia"/>
          <w:sz w:val="30"/>
          <w:lang w:eastAsia="zh-CN"/>
        </w:rPr>
        <w:t>有限公司</w:t>
      </w:r>
    </w:p>
    <w:p w14:paraId="74C12D00" w14:textId="77777777" w:rsidR="00437361" w:rsidRDefault="00330A5F">
      <w:pPr>
        <w:spacing w:after="0" w:line="360" w:lineRule="auto"/>
        <w:jc w:val="center"/>
        <w:rPr>
          <w:rFonts w:hint="eastAsia"/>
          <w:sz w:val="30"/>
          <w:lang w:eastAsia="zh-CN"/>
        </w:rPr>
      </w:pPr>
      <w:r>
        <w:rPr>
          <w:rFonts w:ascii="宋体" w:eastAsia="宋体" w:hAnsi="宋体"/>
        </w:rPr>
        <w:t>2026年7月9日</w:t>
      </w:r>
    </w:p>
    <w:p w14:paraId="31E85D53" w14:textId="77777777" w:rsidR="00437361" w:rsidRDefault="00437361">
      <w:pPr>
        <w:jc w:val="center"/>
        <w:rPr>
          <w:rFonts w:hint="eastAsia"/>
          <w:lang w:eastAsia="zh-CN"/>
        </w:rPr>
      </w:pPr>
    </w:p>
    <w:p w14:paraId="3A510A9A" w14:textId="77777777" w:rsidR="00437361" w:rsidRDefault="00330A5F">
      <w:pPr>
        <w:rPr>
          <w:rFonts w:hint="eastAsia"/>
          <w:lang w:eastAsia="zh-CN"/>
        </w:rPr>
      </w:pPr>
      <w:r>
        <w:rPr>
          <w:lang w:eastAsia="zh-CN"/>
        </w:rPr>
        <w:br w:type="page"/>
      </w:r>
    </w:p>
    <w:sdt>
      <w:sdtPr>
        <w:rPr>
          <w:rFonts w:ascii="仿宋" w:eastAsia="仿宋" w:hAnsi="仿宋" w:cstheme="minorBidi"/>
          <w:b w:val="0"/>
          <w:bCs w:val="0"/>
          <w:sz w:val="22"/>
          <w:szCs w:val="22"/>
          <w:lang w:val="zh-CN" w:eastAsia="zh-CN"/>
        </w:rPr>
        <w:id w:val="900714656"/>
        <w:docPartObj>
          <w:docPartGallery w:val="Table of Contents"/>
          <w:docPartUnique/>
        </w:docPartObj>
      </w:sdtPr>
      <w:sdtEndPr>
        <w:rPr>
          <w:lang w:eastAsia="en-US"/>
        </w:rPr>
      </w:sdtEndPr>
      <w:sdtContent>
        <w:p w14:paraId="52107A6E" w14:textId="77777777" w:rsidR="00437361" w:rsidRDefault="00330A5F">
          <w:pPr>
            <w:pStyle w:val="TOC10"/>
            <w:jc w:val="center"/>
            <w:rPr>
              <w:rFonts w:ascii="黑体" w:eastAsia="黑体" w:hAnsi="黑体" w:hint="eastAsia"/>
              <w:sz w:val="32"/>
              <w:lang w:eastAsia="zh-CN"/>
            </w:rPr>
          </w:pPr>
          <w:r>
            <w:rPr>
              <w:rFonts w:ascii="黑体" w:eastAsia="黑体" w:hAnsi="黑体"/>
              <w:sz w:val="32"/>
              <w:lang w:eastAsia="zh-CN"/>
            </w:rPr>
            <w:t>目</w:t>
          </w:r>
          <w:r>
            <w:rPr>
              <w:rFonts w:ascii="黑体" w:eastAsia="黑体" w:hAnsi="黑体" w:hint="eastAsia"/>
              <w:sz w:val="32"/>
              <w:lang w:eastAsia="zh-CN"/>
            </w:rPr>
            <w:t>录</w:t>
          </w:r>
        </w:p>
        <w:p w14:paraId="5D35A88C" w14:textId="77777777" w:rsidR="00AD4CE9" w:rsidRDefault="00330A5F">
          <w:pPr>
            <w:pStyle w:val="TOC1"/>
            <w:tabs>
              <w:tab w:val="right" w:leader="dot" w:pos="8834"/>
            </w:tabs>
            <w:rPr>
              <w:rFonts w:asciiTheme="minorHAnsi" w:eastAsiaTheme="minorEastAsia" w:hAnsiTheme="minorHAnsi"/>
              <w:noProof/>
              <w:color w:val="auto"/>
              <w:kern w:val="2"/>
              <w:szCs w:val="24"/>
              <w:lang w:eastAsia="zh-CN"/>
              <w14:ligatures w14:val="standardContextual"/>
            </w:rPr>
          </w:pPr>
          <w:r>
            <w:fldChar w:fldCharType="begin"/>
          </w:r>
          <w:r>
            <w:instrText xml:space="preserve"> TOC \o "1-3" \h \z \u </w:instrText>
          </w:r>
          <w:r>
            <w:fldChar w:fldCharType="separate"/>
          </w:r>
          <w:hyperlink w:anchor="_Toc234508131" w:history="1">
            <w:r w:rsidR="00AD4CE9" w:rsidRPr="006E6253">
              <w:rPr>
                <w:rStyle w:val="afe"/>
                <w:rFonts w:ascii="黑体" w:eastAsia="黑体" w:hAnsi="黑体"/>
                <w:noProof/>
                <w:lang w:eastAsia="zh-CN"/>
              </w:rPr>
              <w:t>一、项目概述</w:t>
            </w:r>
            <w:r w:rsidR="00AD4CE9">
              <w:rPr>
                <w:rFonts w:hint="eastAsia"/>
                <w:noProof/>
                <w:webHidden/>
              </w:rPr>
              <w:tab/>
            </w:r>
            <w:r w:rsidR="00AD4CE9">
              <w:rPr>
                <w:rFonts w:hint="eastAsia"/>
                <w:noProof/>
                <w:webHidden/>
              </w:rPr>
              <w:fldChar w:fldCharType="begin"/>
            </w:r>
            <w:r w:rsidR="00AD4CE9">
              <w:rPr>
                <w:rFonts w:hint="eastAsia"/>
                <w:noProof/>
                <w:webHidden/>
              </w:rPr>
              <w:instrText xml:space="preserve"> </w:instrText>
            </w:r>
            <w:r w:rsidR="00AD4CE9">
              <w:rPr>
                <w:noProof/>
                <w:webHidden/>
              </w:rPr>
              <w:instrText>PAGEREF _Toc234508131 \h</w:instrText>
            </w:r>
            <w:r w:rsidR="00AD4CE9">
              <w:rPr>
                <w:rFonts w:hint="eastAsia"/>
                <w:noProof/>
                <w:webHidden/>
              </w:rPr>
              <w:instrText xml:space="preserve"> </w:instrText>
            </w:r>
            <w:r w:rsidR="00AD4CE9">
              <w:rPr>
                <w:rFonts w:hint="eastAsia"/>
                <w:noProof/>
                <w:webHidden/>
              </w:rPr>
            </w:r>
            <w:r w:rsidR="00AD4CE9">
              <w:rPr>
                <w:rFonts w:hint="eastAsia"/>
                <w:noProof/>
                <w:webHidden/>
              </w:rPr>
              <w:fldChar w:fldCharType="separate"/>
            </w:r>
            <w:r w:rsidR="00AD4CE9">
              <w:rPr>
                <w:rFonts w:hint="eastAsia"/>
                <w:noProof/>
                <w:webHidden/>
              </w:rPr>
              <w:t>3</w:t>
            </w:r>
            <w:r w:rsidR="00AD4CE9">
              <w:rPr>
                <w:rFonts w:hint="eastAsia"/>
                <w:noProof/>
                <w:webHidden/>
              </w:rPr>
              <w:fldChar w:fldCharType="end"/>
            </w:r>
          </w:hyperlink>
        </w:p>
        <w:p w14:paraId="6E8FF3D9"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2" w:history="1">
            <w:r w:rsidRPr="006E6253">
              <w:rPr>
                <w:rStyle w:val="afe"/>
                <w:rFonts w:ascii="黑体" w:eastAsia="黑体" w:hAnsi="黑体"/>
                <w:noProof/>
                <w:lang w:eastAsia="zh-CN"/>
              </w:rPr>
              <w:t>1.1 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38AC8BD"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3" w:history="1">
            <w:r w:rsidRPr="006E6253">
              <w:rPr>
                <w:rStyle w:val="afe"/>
                <w:rFonts w:ascii="黑体" w:eastAsia="黑体" w:hAnsi="黑体"/>
                <w:noProof/>
                <w:lang w:eastAsia="zh-CN"/>
              </w:rPr>
              <w:t>1.2 专业背景与人才需求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E43CCB6"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4" w:history="1">
            <w:r w:rsidRPr="006E6253">
              <w:rPr>
                <w:rStyle w:val="afe"/>
                <w:rFonts w:ascii="黑体" w:eastAsia="黑体" w:hAnsi="黑体"/>
                <w:noProof/>
                <w:lang w:eastAsia="zh-CN"/>
              </w:rPr>
              <w:t>1.3 建设效果总览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A1111A0"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35" w:history="1">
            <w:r w:rsidRPr="006E6253">
              <w:rPr>
                <w:rStyle w:val="afe"/>
                <w:rFonts w:ascii="黑体" w:eastAsia="黑体" w:hAnsi="黑体"/>
                <w:noProof/>
                <w:lang w:eastAsia="zh-CN"/>
              </w:rPr>
              <w:t>二、教学实验总体设计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BDDE0BE"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6" w:history="1">
            <w:r w:rsidRPr="006E6253">
              <w:rPr>
                <w:rStyle w:val="afe"/>
                <w:rFonts w:ascii="黑体" w:eastAsia="黑体" w:hAnsi="黑体"/>
                <w:noProof/>
                <w:lang w:eastAsia="zh-CN"/>
              </w:rPr>
              <w:t>2.1 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A03CD03"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37" w:history="1">
            <w:r w:rsidRPr="006E6253">
              <w:rPr>
                <w:rStyle w:val="afe"/>
                <w:rFonts w:ascii="黑体" w:eastAsia="黑体" w:hAnsi="黑体"/>
                <w:noProof/>
                <w:lang w:eastAsia="zh-CN"/>
              </w:rPr>
              <w:t>三、嵌入式综合实验室建设内容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EDCCCD3"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8" w:history="1">
            <w:r w:rsidRPr="006E6253">
              <w:rPr>
                <w:rStyle w:val="afe"/>
                <w:rFonts w:ascii="黑体" w:eastAsia="黑体" w:hAnsi="黑体"/>
                <w:noProof/>
                <w:lang w:eastAsia="zh-CN"/>
              </w:rPr>
              <w:t>3.1 实训空间与教学场景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7AA813C"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9" w:history="1">
            <w:r w:rsidRPr="006E6253">
              <w:rPr>
                <w:rStyle w:val="afe"/>
                <w:rFonts w:ascii="黑体" w:eastAsia="黑体" w:hAnsi="黑体"/>
                <w:noProof/>
                <w:lang w:eastAsia="zh-CN"/>
              </w:rPr>
              <w:t>3.2 技术架构与设备体系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32CB8AF"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0" w:history="1">
            <w:r w:rsidRPr="006E6253">
              <w:rPr>
                <w:rStyle w:val="afe"/>
                <w:rFonts w:ascii="宋体" w:eastAsia="宋体" w:hAnsi="宋体"/>
                <w:noProof/>
                <w:lang w:eastAsia="zh-CN"/>
              </w:rPr>
              <w:t>3.4 高职嵌入式与智能硬件课程支撑体系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5B5DBE8"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1" w:history="1">
            <w:r w:rsidRPr="006E6253">
              <w:rPr>
                <w:rStyle w:val="afe"/>
                <w:rFonts w:ascii="黑体" w:eastAsia="黑体" w:hAnsi="黑体"/>
                <w:noProof/>
                <w:lang w:eastAsia="zh-CN"/>
              </w:rPr>
              <w:t>3.5 课程资源与典型实验项目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CC20DF4"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42" w:history="1">
            <w:r w:rsidRPr="006E6253">
              <w:rPr>
                <w:rStyle w:val="afe"/>
                <w:rFonts w:ascii="黑体" w:eastAsia="黑体" w:hAnsi="黑体"/>
                <w:noProof/>
                <w:lang w:eastAsia="zh-CN"/>
              </w:rPr>
              <w:t>四、拓展应用与场景延伸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B9E05BC"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3" w:history="1">
            <w:r w:rsidRPr="006E6253">
              <w:rPr>
                <w:rStyle w:val="afe"/>
                <w:rFonts w:ascii="黑体" w:eastAsia="黑体" w:hAnsi="黑体"/>
                <w:noProof/>
                <w:lang w:eastAsia="zh-CN"/>
              </w:rPr>
              <w:t>4.1 行业场景应用展示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84ECAB2"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4" w:history="1">
            <w:r w:rsidRPr="006E6253">
              <w:rPr>
                <w:rStyle w:val="afe"/>
                <w:rFonts w:ascii="黑体" w:eastAsia="黑体" w:hAnsi="黑体"/>
                <w:noProof/>
                <w:lang w:eastAsia="zh-CN"/>
              </w:rPr>
              <w:t>4.2 前瞻发展方向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1C300DB"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45" w:history="1">
            <w:r w:rsidRPr="006E6253">
              <w:rPr>
                <w:rStyle w:val="afe"/>
                <w:rFonts w:ascii="黑体" w:eastAsia="黑体" w:hAnsi="黑体"/>
                <w:noProof/>
                <w:lang w:eastAsia="zh-CN"/>
              </w:rPr>
              <w:t>五、竞赛训练与能力提升展望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104A482"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46" w:history="1">
            <w:r w:rsidRPr="006E6253">
              <w:rPr>
                <w:rStyle w:val="afe"/>
                <w:rFonts w:ascii="黑体" w:eastAsia="黑体" w:hAnsi="黑体"/>
                <w:noProof/>
                <w:lang w:eastAsia="zh-CN"/>
              </w:rPr>
              <w:t>六、实施计划、培训运维与验收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A27C5A0"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7" w:history="1">
            <w:r w:rsidRPr="006E6253">
              <w:rPr>
                <w:rStyle w:val="afe"/>
                <w:rFonts w:ascii="黑体" w:eastAsia="黑体" w:hAnsi="黑体"/>
                <w:noProof/>
                <w:lang w:eastAsia="zh-CN"/>
              </w:rPr>
              <w:t>6.1 建设内容清单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2D56004"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8" w:history="1">
            <w:r w:rsidRPr="006E6253">
              <w:rPr>
                <w:rStyle w:val="afe"/>
                <w:rFonts w:ascii="黑体" w:eastAsia="黑体" w:hAnsi="黑体"/>
                <w:noProof/>
              </w:rPr>
              <w:t>6.2 实施进度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ED171EF"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9" w:history="1">
            <w:r w:rsidRPr="006E6253">
              <w:rPr>
                <w:rStyle w:val="afe"/>
                <w:rFonts w:ascii="黑体" w:eastAsia="黑体" w:hAnsi="黑体"/>
                <w:noProof/>
                <w:lang w:eastAsia="zh-CN"/>
              </w:rPr>
              <w:t>6.3 培训与运维保障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40CE106"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50" w:history="1">
            <w:r w:rsidRPr="006E6253">
              <w:rPr>
                <w:rStyle w:val="afe"/>
                <w:rFonts w:ascii="黑体" w:eastAsia="黑体" w:hAnsi="黑体"/>
                <w:noProof/>
                <w:lang w:eastAsia="zh-CN"/>
              </w:rPr>
              <w:t>七、资料依据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D217F1E" w14:textId="77777777" w:rsidR="00437361" w:rsidRDefault="00330A5F">
          <w:pPr>
            <w:rPr>
              <w:rFonts w:hint="eastAsia"/>
            </w:rPr>
          </w:pPr>
          <w:r>
            <w:rPr>
              <w:b/>
              <w:bCs/>
              <w:lang w:val="zh-CN"/>
            </w:rPr>
            <w:fldChar w:fldCharType="end"/>
          </w:r>
        </w:p>
      </w:sdtContent>
    </w:sdt>
    <w:p w14:paraId="491676DE" w14:textId="77777777" w:rsidR="00437361" w:rsidRDefault="00330A5F">
      <w:pPr>
        <w:rPr>
          <w:rFonts w:ascii="黑体" w:eastAsia="黑体" w:hAnsi="黑体" w:cstheme="majorBidi" w:hint="eastAsia"/>
          <w:b/>
          <w:bCs/>
          <w:sz w:val="32"/>
          <w:szCs w:val="28"/>
          <w:lang w:eastAsia="zh-CN"/>
        </w:rPr>
      </w:pPr>
      <w:r>
        <w:rPr>
          <w:rFonts w:ascii="黑体" w:eastAsia="黑体" w:hAnsi="黑体" w:hint="eastAsia"/>
          <w:sz w:val="32"/>
          <w:lang w:eastAsia="zh-CN"/>
        </w:rPr>
        <w:br w:type="page"/>
      </w:r>
    </w:p>
    <w:p w14:paraId="7DDAFBBC" w14:textId="77777777" w:rsidR="00437361" w:rsidRDefault="00330A5F">
      <w:pPr>
        <w:pStyle w:val="1"/>
        <w:spacing w:before="280" w:after="160" w:line="300" w:lineRule="auto"/>
        <w:rPr>
          <w:lang w:eastAsia="zh-CN"/>
        </w:rPr>
      </w:pPr>
      <w:bookmarkStart w:id="0" w:name="_Toc234508131"/>
      <w:r>
        <w:rPr>
          <w:rFonts w:ascii="黑体" w:eastAsia="黑体" w:hAnsi="黑体"/>
          <w:sz w:val="32"/>
          <w:lang w:eastAsia="zh-CN"/>
        </w:rPr>
        <w:lastRenderedPageBreak/>
        <w:t>一、项目概述</w:t>
      </w:r>
      <w:bookmarkEnd w:id="0"/>
    </w:p>
    <w:p w14:paraId="54F85A60" w14:textId="77777777" w:rsidR="00437361" w:rsidRDefault="00330A5F">
      <w:pPr>
        <w:pStyle w:val="21"/>
        <w:spacing w:before="160" w:after="100" w:line="300" w:lineRule="auto"/>
        <w:rPr>
          <w:lang w:eastAsia="zh-CN"/>
        </w:rPr>
      </w:pPr>
      <w:bookmarkStart w:id="1" w:name="_Toc234508132"/>
      <w:r>
        <w:rPr>
          <w:rFonts w:ascii="黑体" w:eastAsia="黑体" w:hAnsi="黑体"/>
          <w:sz w:val="28"/>
          <w:lang w:eastAsia="zh-CN"/>
        </w:rPr>
        <w:t>1.1 建设背景</w:t>
      </w:r>
      <w:bookmarkEnd w:id="1"/>
    </w:p>
    <w:p w14:paraId="56AFF11C" w14:textId="77777777" w:rsidR="00437361" w:rsidRDefault="00330A5F">
      <w:pPr>
        <w:spacing w:after="120" w:line="324" w:lineRule="auto"/>
        <w:ind w:firstLine="480"/>
        <w:rPr>
          <w:rFonts w:hint="eastAsia"/>
          <w:lang w:eastAsia="zh-CN"/>
        </w:rPr>
      </w:pPr>
      <w:r>
        <w:rPr>
          <w:rFonts w:ascii="宋体" w:eastAsia="宋体" w:hAnsi="宋体"/>
          <w:lang w:eastAsia="zh-CN"/>
        </w:rPr>
        <w:t>嵌入式综合实验室（畜禽养殖环境智能监测系统开发）建设项目以职业教育数字化转型、现代职业教育体系建设和畜禽智能化养殖专业</w:t>
      </w:r>
      <w:proofErr w:type="gramStart"/>
      <w:r>
        <w:rPr>
          <w:rFonts w:ascii="宋体" w:eastAsia="宋体" w:hAnsi="宋体"/>
          <w:lang w:eastAsia="zh-CN"/>
        </w:rPr>
        <w:t>群人才</w:t>
      </w:r>
      <w:proofErr w:type="gramEnd"/>
      <w:r>
        <w:rPr>
          <w:rFonts w:ascii="宋体" w:eastAsia="宋体" w:hAnsi="宋体"/>
          <w:lang w:eastAsia="zh-CN"/>
        </w:rPr>
        <w:t>培养为牵引，面向嵌入式课程教学、实验实训、养殖环境智能监测系统开发、毕业设计和创新项目等任务，</w:t>
      </w:r>
      <w:proofErr w:type="gramStart"/>
      <w:r>
        <w:rPr>
          <w:rFonts w:ascii="宋体" w:eastAsia="宋体" w:hAnsi="宋体"/>
          <w:lang w:eastAsia="zh-CN"/>
        </w:rPr>
        <w:t>建设约</w:t>
      </w:r>
      <w:proofErr w:type="gramEnd"/>
      <w:r>
        <w:rPr>
          <w:rFonts w:ascii="宋体" w:eastAsia="宋体" w:hAnsi="宋体"/>
          <w:lang w:eastAsia="zh-CN"/>
        </w:rPr>
        <w:t>120㎡嵌入式综合实训空间。项目配置13套学生端实验箱及五类开发包，按两人一组可支撑26人同步分组实训，并配置嵌入式智能综合</w:t>
      </w:r>
      <w:proofErr w:type="gramStart"/>
      <w:r>
        <w:rPr>
          <w:rFonts w:ascii="宋体" w:eastAsia="宋体" w:hAnsi="宋体"/>
          <w:lang w:eastAsia="zh-CN"/>
        </w:rPr>
        <w:t>实训云平台</w:t>
      </w:r>
      <w:proofErr w:type="gramEnd"/>
      <w:r>
        <w:rPr>
          <w:rFonts w:ascii="宋体" w:eastAsia="宋体" w:hAnsi="宋体"/>
          <w:lang w:eastAsia="zh-CN"/>
        </w:rPr>
        <w:t>、两个畜禽智能养殖实</w:t>
      </w:r>
      <w:proofErr w:type="gramStart"/>
      <w:r>
        <w:rPr>
          <w:rFonts w:ascii="宋体" w:eastAsia="宋体" w:hAnsi="宋体"/>
          <w:lang w:eastAsia="zh-CN"/>
        </w:rPr>
        <w:t>训系统</w:t>
      </w:r>
      <w:proofErr w:type="gramEnd"/>
      <w:r>
        <w:rPr>
          <w:rFonts w:ascii="宋体" w:eastAsia="宋体" w:hAnsi="宋体"/>
          <w:lang w:eastAsia="zh-CN"/>
        </w:rPr>
        <w:t>和1套综合实训沙盘。项目采购预算69.7230万元，其中教学专用仪器50.2230万元、行业应用软件19.5000万元。</w:t>
      </w:r>
    </w:p>
    <w:p w14:paraId="36C1B004" w14:textId="77777777" w:rsidR="00437361" w:rsidRDefault="00330A5F">
      <w:pPr>
        <w:spacing w:after="120" w:line="324" w:lineRule="auto"/>
        <w:ind w:firstLine="480"/>
        <w:rPr>
          <w:rFonts w:hint="eastAsia"/>
          <w:lang w:eastAsia="zh-CN"/>
        </w:rPr>
      </w:pPr>
      <w:r>
        <w:rPr>
          <w:rFonts w:ascii="宋体" w:eastAsia="宋体" w:hAnsi="宋体"/>
          <w:lang w:eastAsia="zh-CN"/>
        </w:rPr>
        <w:t>从专业建设角度看，嵌入式技术应用正在从单一单片机验证，逐步发展为MCU/SoC开发、外设驱动、接口调试、实时控制、边缘网关、轻量操作系统和行业智能硬件应用的完整工程链路。实训室建设应形成“硬件平台、开发环境、调试工具、课程资源、项目案例、过程评价、运维管理”一体化条件。</w:t>
      </w:r>
    </w:p>
    <w:p w14:paraId="3F8A520F" w14:textId="77777777" w:rsidR="00437361" w:rsidRDefault="00330A5F">
      <w:pPr>
        <w:spacing w:after="40"/>
        <w:jc w:val="center"/>
        <w:rPr>
          <w:rFonts w:hint="eastAsia"/>
        </w:rPr>
      </w:pPr>
      <w:r>
        <w:rPr>
          <w:noProof/>
        </w:rPr>
        <w:drawing>
          <wp:inline distT="0" distB="0" distL="0" distR="0" wp14:anchorId="485B0412" wp14:editId="66B7FDD4">
            <wp:extent cx="5471795" cy="321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214800"/>
                    </a:xfrm>
                    <a:prstGeom prst="rect">
                      <a:avLst/>
                    </a:prstGeom>
                  </pic:spPr>
                </pic:pic>
              </a:graphicData>
            </a:graphic>
          </wp:inline>
        </w:drawing>
      </w:r>
    </w:p>
    <w:p w14:paraId="387AE3AA" w14:textId="77777777" w:rsidR="00437361" w:rsidRDefault="00330A5F">
      <w:pPr>
        <w:spacing w:before="40" w:after="160"/>
        <w:jc w:val="center"/>
        <w:rPr>
          <w:rFonts w:hint="eastAsia"/>
          <w:lang w:eastAsia="zh-CN"/>
        </w:rPr>
      </w:pPr>
      <w:r>
        <w:rPr>
          <w:color w:val="666666"/>
          <w:sz w:val="20"/>
          <w:lang w:eastAsia="zh-CN"/>
        </w:rPr>
        <w:t>图 1-1 政策、产业与专业建设逻辑图</w:t>
      </w:r>
    </w:p>
    <w:p w14:paraId="5D7CBEE8" w14:textId="77777777" w:rsidR="00437361" w:rsidRDefault="00330A5F">
      <w:pPr>
        <w:spacing w:before="40" w:after="160"/>
        <w:jc w:val="center"/>
        <w:rPr>
          <w:rFonts w:hint="eastAsia"/>
        </w:rPr>
      </w:pPr>
      <w:r>
        <w:rPr>
          <w:color w:val="666666"/>
          <w:sz w:val="20"/>
        </w:rPr>
        <w:t xml:space="preserve">表 1-1 </w:t>
      </w:r>
      <w:proofErr w:type="spellStart"/>
      <w:r>
        <w:rPr>
          <w:color w:val="666666"/>
          <w:sz w:val="20"/>
        </w:rPr>
        <w:t>项目约束与建设定位</w:t>
      </w:r>
      <w:proofErr w:type="spellEnd"/>
    </w:p>
    <w:tbl>
      <w:tblPr>
        <w:tblStyle w:val="af4"/>
        <w:tblW w:w="0" w:type="auto"/>
        <w:jc w:val="center"/>
        <w:tblLayout w:type="fixed"/>
        <w:tblLook w:val="04A0" w:firstRow="1" w:lastRow="0" w:firstColumn="1" w:lastColumn="0" w:noHBand="0" w:noVBand="1"/>
      </w:tblPr>
      <w:tblGrid>
        <w:gridCol w:w="1701"/>
        <w:gridCol w:w="2891"/>
        <w:gridCol w:w="4252"/>
      </w:tblGrid>
      <w:tr w:rsidR="00437361" w14:paraId="1656070C" w14:textId="77777777">
        <w:trPr>
          <w:cantSplit/>
          <w:tblHeader/>
          <w:jc w:val="center"/>
        </w:trPr>
        <w:tc>
          <w:tcPr>
            <w:tcW w:w="1701" w:type="dxa"/>
            <w:shd w:val="clear" w:color="auto" w:fill="F7F7F7"/>
            <w:tcMar>
              <w:top w:w="100" w:type="dxa"/>
              <w:left w:w="140" w:type="dxa"/>
              <w:bottom w:w="100" w:type="dxa"/>
              <w:right w:w="140" w:type="dxa"/>
            </w:tcMar>
            <w:vAlign w:val="center"/>
          </w:tcPr>
          <w:p w14:paraId="15B4B56E" w14:textId="77777777" w:rsidR="00437361" w:rsidRDefault="00330A5F">
            <w:pPr>
              <w:spacing w:after="0" w:line="300" w:lineRule="auto"/>
              <w:jc w:val="center"/>
              <w:rPr>
                <w:rFonts w:hint="eastAsia"/>
              </w:rPr>
            </w:pPr>
            <w:proofErr w:type="spellStart"/>
            <w:r>
              <w:rPr>
                <w:rFonts w:ascii="黑体" w:eastAsia="黑体" w:hAnsi="黑体"/>
                <w:b/>
                <w:sz w:val="21"/>
              </w:rPr>
              <w:t>项目维度</w:t>
            </w:r>
            <w:proofErr w:type="spellEnd"/>
          </w:p>
        </w:tc>
        <w:tc>
          <w:tcPr>
            <w:tcW w:w="2891" w:type="dxa"/>
            <w:shd w:val="clear" w:color="auto" w:fill="F7F7F7"/>
            <w:tcMar>
              <w:top w:w="100" w:type="dxa"/>
              <w:left w:w="140" w:type="dxa"/>
              <w:bottom w:w="100" w:type="dxa"/>
              <w:right w:w="140" w:type="dxa"/>
            </w:tcMar>
            <w:vAlign w:val="center"/>
          </w:tcPr>
          <w:p w14:paraId="50A10D0F" w14:textId="77777777" w:rsidR="00437361" w:rsidRDefault="00330A5F">
            <w:pPr>
              <w:spacing w:after="0" w:line="300" w:lineRule="auto"/>
              <w:jc w:val="center"/>
              <w:rPr>
                <w:rFonts w:hint="eastAsia"/>
              </w:rPr>
            </w:pPr>
            <w:proofErr w:type="spellStart"/>
            <w:r>
              <w:rPr>
                <w:rFonts w:ascii="黑体" w:eastAsia="黑体" w:hAnsi="黑体"/>
                <w:b/>
                <w:sz w:val="21"/>
              </w:rPr>
              <w:t>建设口径</w:t>
            </w:r>
            <w:proofErr w:type="spellEnd"/>
          </w:p>
        </w:tc>
        <w:tc>
          <w:tcPr>
            <w:tcW w:w="4252" w:type="dxa"/>
            <w:shd w:val="clear" w:color="auto" w:fill="F7F7F7"/>
            <w:tcMar>
              <w:top w:w="100" w:type="dxa"/>
              <w:left w:w="140" w:type="dxa"/>
              <w:bottom w:w="100" w:type="dxa"/>
              <w:right w:w="140" w:type="dxa"/>
            </w:tcMar>
            <w:vAlign w:val="center"/>
          </w:tcPr>
          <w:p w14:paraId="4D7ED8F5" w14:textId="77777777" w:rsidR="00437361" w:rsidRDefault="00330A5F">
            <w:pPr>
              <w:spacing w:after="0" w:line="300" w:lineRule="auto"/>
              <w:jc w:val="center"/>
              <w:rPr>
                <w:rFonts w:hint="eastAsia"/>
              </w:rPr>
            </w:pPr>
            <w:proofErr w:type="spellStart"/>
            <w:r>
              <w:rPr>
                <w:rFonts w:ascii="黑体" w:eastAsia="黑体" w:hAnsi="黑体"/>
                <w:b/>
                <w:sz w:val="21"/>
              </w:rPr>
              <w:t>方案响应</w:t>
            </w:r>
            <w:proofErr w:type="spellEnd"/>
          </w:p>
        </w:tc>
      </w:tr>
      <w:tr w:rsidR="00437361" w14:paraId="220F1E0F" w14:textId="77777777">
        <w:trPr>
          <w:cantSplit/>
          <w:jc w:val="center"/>
        </w:trPr>
        <w:tc>
          <w:tcPr>
            <w:tcW w:w="1701" w:type="dxa"/>
            <w:tcMar>
              <w:top w:w="100" w:type="dxa"/>
              <w:left w:w="140" w:type="dxa"/>
              <w:bottom w:w="100" w:type="dxa"/>
              <w:right w:w="140" w:type="dxa"/>
            </w:tcMar>
            <w:vAlign w:val="center"/>
          </w:tcPr>
          <w:p w14:paraId="7D591B3E" w14:textId="77777777" w:rsidR="00437361" w:rsidRDefault="00330A5F">
            <w:pPr>
              <w:spacing w:after="0" w:line="300" w:lineRule="auto"/>
              <w:jc w:val="center"/>
              <w:rPr>
                <w:rFonts w:hint="eastAsia"/>
              </w:rPr>
            </w:pPr>
            <w:proofErr w:type="spellStart"/>
            <w:r>
              <w:rPr>
                <w:sz w:val="20"/>
              </w:rPr>
              <w:t>建设面积</w:t>
            </w:r>
            <w:proofErr w:type="spellEnd"/>
          </w:p>
        </w:tc>
        <w:tc>
          <w:tcPr>
            <w:tcW w:w="2891" w:type="dxa"/>
            <w:tcMar>
              <w:top w:w="100" w:type="dxa"/>
              <w:left w:w="140" w:type="dxa"/>
              <w:bottom w:w="100" w:type="dxa"/>
              <w:right w:w="140" w:type="dxa"/>
            </w:tcMar>
            <w:vAlign w:val="center"/>
          </w:tcPr>
          <w:p w14:paraId="5E770917" w14:textId="77777777" w:rsidR="00437361" w:rsidRDefault="00330A5F">
            <w:pPr>
              <w:spacing w:after="0" w:line="300" w:lineRule="auto"/>
              <w:rPr>
                <w:rFonts w:hint="eastAsia"/>
              </w:rPr>
            </w:pPr>
            <w:r>
              <w:rPr>
                <w:sz w:val="20"/>
              </w:rPr>
              <w:t>规划建设面积约120㎡</w:t>
            </w:r>
          </w:p>
        </w:tc>
        <w:tc>
          <w:tcPr>
            <w:tcW w:w="4252" w:type="dxa"/>
            <w:tcMar>
              <w:top w:w="100" w:type="dxa"/>
              <w:left w:w="140" w:type="dxa"/>
              <w:bottom w:w="100" w:type="dxa"/>
              <w:right w:w="140" w:type="dxa"/>
            </w:tcMar>
            <w:vAlign w:val="center"/>
          </w:tcPr>
          <w:p w14:paraId="17A4A308" w14:textId="77777777" w:rsidR="00AE2427" w:rsidRDefault="00330A5F">
            <w:pPr>
              <w:rPr>
                <w:rFonts w:hint="eastAsia"/>
                <w:lang w:eastAsia="zh-CN"/>
              </w:rPr>
            </w:pPr>
            <w:r>
              <w:rPr>
                <w:rFonts w:ascii="宋体" w:eastAsia="宋体" w:hAnsi="宋体"/>
                <w:sz w:val="18"/>
                <w:lang w:eastAsia="zh-CN"/>
              </w:rPr>
              <w:t>按教师演示区、13套学生端设备、畜禽智能养殖嵌入式感知与环</w:t>
            </w:r>
            <w:proofErr w:type="gramStart"/>
            <w:r>
              <w:rPr>
                <w:rFonts w:ascii="宋体" w:eastAsia="宋体" w:hAnsi="宋体"/>
                <w:sz w:val="18"/>
                <w:lang w:eastAsia="zh-CN"/>
              </w:rPr>
              <w:t>控综合实</w:t>
            </w:r>
            <w:proofErr w:type="gramEnd"/>
            <w:r>
              <w:rPr>
                <w:rFonts w:ascii="宋体" w:eastAsia="宋体" w:hAnsi="宋体"/>
                <w:sz w:val="18"/>
                <w:lang w:eastAsia="zh-CN"/>
              </w:rPr>
              <w:t>训沙盘展示与联调区、平台</w:t>
            </w:r>
            <w:proofErr w:type="gramStart"/>
            <w:r>
              <w:rPr>
                <w:rFonts w:ascii="宋体" w:eastAsia="宋体" w:hAnsi="宋体"/>
                <w:sz w:val="18"/>
                <w:lang w:eastAsia="zh-CN"/>
              </w:rPr>
              <w:t>部署区</w:t>
            </w:r>
            <w:proofErr w:type="gramEnd"/>
            <w:r>
              <w:rPr>
                <w:rFonts w:ascii="宋体" w:eastAsia="宋体" w:hAnsi="宋体"/>
                <w:sz w:val="18"/>
                <w:lang w:eastAsia="zh-CN"/>
              </w:rPr>
              <w:t>和设备收纳区组织空间。</w:t>
            </w:r>
          </w:p>
        </w:tc>
      </w:tr>
      <w:tr w:rsidR="00437361" w14:paraId="4C654C1A" w14:textId="77777777">
        <w:trPr>
          <w:cantSplit/>
          <w:jc w:val="center"/>
        </w:trPr>
        <w:tc>
          <w:tcPr>
            <w:tcW w:w="1701" w:type="dxa"/>
            <w:tcMar>
              <w:top w:w="100" w:type="dxa"/>
              <w:left w:w="140" w:type="dxa"/>
              <w:bottom w:w="100" w:type="dxa"/>
              <w:right w:w="140" w:type="dxa"/>
            </w:tcMar>
            <w:vAlign w:val="center"/>
          </w:tcPr>
          <w:p w14:paraId="3900E91C" w14:textId="77777777" w:rsidR="00437361" w:rsidRDefault="00330A5F">
            <w:pPr>
              <w:spacing w:after="0" w:line="300" w:lineRule="auto"/>
              <w:jc w:val="center"/>
              <w:rPr>
                <w:rFonts w:hint="eastAsia"/>
              </w:rPr>
            </w:pPr>
            <w:proofErr w:type="spellStart"/>
            <w:r>
              <w:rPr>
                <w:sz w:val="20"/>
              </w:rPr>
              <w:lastRenderedPageBreak/>
              <w:t>同步容量</w:t>
            </w:r>
            <w:proofErr w:type="spellEnd"/>
          </w:p>
        </w:tc>
        <w:tc>
          <w:tcPr>
            <w:tcW w:w="2891" w:type="dxa"/>
            <w:tcMar>
              <w:top w:w="100" w:type="dxa"/>
              <w:left w:w="140" w:type="dxa"/>
              <w:bottom w:w="100" w:type="dxa"/>
              <w:right w:w="140" w:type="dxa"/>
            </w:tcMar>
            <w:vAlign w:val="center"/>
          </w:tcPr>
          <w:p w14:paraId="72FBB1D5" w14:textId="77777777" w:rsidR="00437361" w:rsidRDefault="00330A5F">
            <w:pPr>
              <w:spacing w:after="0" w:line="300" w:lineRule="auto"/>
              <w:rPr>
                <w:rFonts w:hint="eastAsia"/>
                <w:lang w:eastAsia="zh-CN"/>
              </w:rPr>
            </w:pPr>
            <w:r>
              <w:rPr>
                <w:sz w:val="20"/>
                <w:lang w:eastAsia="zh-CN"/>
              </w:rPr>
              <w:t>可容纳26人同步分组实训</w:t>
            </w:r>
          </w:p>
        </w:tc>
        <w:tc>
          <w:tcPr>
            <w:tcW w:w="4252" w:type="dxa"/>
            <w:tcMar>
              <w:top w:w="100" w:type="dxa"/>
              <w:left w:w="140" w:type="dxa"/>
              <w:bottom w:w="100" w:type="dxa"/>
              <w:right w:w="140" w:type="dxa"/>
            </w:tcMar>
            <w:vAlign w:val="center"/>
          </w:tcPr>
          <w:p w14:paraId="3CE23057" w14:textId="77777777" w:rsidR="00AE2427" w:rsidRDefault="00330A5F">
            <w:pPr>
              <w:rPr>
                <w:rFonts w:hint="eastAsia"/>
                <w:lang w:eastAsia="zh-CN"/>
              </w:rPr>
            </w:pPr>
            <w:r>
              <w:rPr>
                <w:rFonts w:ascii="宋体" w:eastAsia="宋体" w:hAnsi="宋体"/>
                <w:sz w:val="18"/>
                <w:lang w:eastAsia="zh-CN"/>
              </w:rPr>
              <w:t>配置13套学生端嵌入式综合实训设备，按两人一组支撑26人同步实训；沙盘用于教师演示、轮换训练和综合项目验收。</w:t>
            </w:r>
          </w:p>
        </w:tc>
      </w:tr>
      <w:tr w:rsidR="00437361" w14:paraId="114DDA9C" w14:textId="77777777">
        <w:trPr>
          <w:cantSplit/>
          <w:jc w:val="center"/>
        </w:trPr>
        <w:tc>
          <w:tcPr>
            <w:tcW w:w="1701" w:type="dxa"/>
            <w:tcMar>
              <w:top w:w="100" w:type="dxa"/>
              <w:left w:w="140" w:type="dxa"/>
              <w:bottom w:w="100" w:type="dxa"/>
              <w:right w:w="140" w:type="dxa"/>
            </w:tcMar>
            <w:vAlign w:val="center"/>
          </w:tcPr>
          <w:p w14:paraId="65255AC2" w14:textId="77777777" w:rsidR="00437361" w:rsidRDefault="00330A5F">
            <w:pPr>
              <w:spacing w:after="0" w:line="300" w:lineRule="auto"/>
              <w:jc w:val="center"/>
              <w:rPr>
                <w:rFonts w:hint="eastAsia"/>
              </w:rPr>
            </w:pPr>
            <w:proofErr w:type="spellStart"/>
            <w:r>
              <w:rPr>
                <w:sz w:val="20"/>
              </w:rPr>
              <w:t>建设内容</w:t>
            </w:r>
            <w:proofErr w:type="spellEnd"/>
          </w:p>
        </w:tc>
        <w:tc>
          <w:tcPr>
            <w:tcW w:w="2891" w:type="dxa"/>
            <w:tcMar>
              <w:top w:w="100" w:type="dxa"/>
              <w:left w:w="140" w:type="dxa"/>
              <w:bottom w:w="100" w:type="dxa"/>
              <w:right w:w="140" w:type="dxa"/>
            </w:tcMar>
            <w:vAlign w:val="center"/>
          </w:tcPr>
          <w:p w14:paraId="6517B218" w14:textId="77777777" w:rsidR="00AE2427" w:rsidRDefault="00330A5F">
            <w:pPr>
              <w:rPr>
                <w:rFonts w:hint="eastAsia"/>
                <w:lang w:eastAsia="zh-CN"/>
              </w:rPr>
            </w:pPr>
            <w:r>
              <w:rPr>
                <w:rFonts w:ascii="宋体" w:eastAsia="宋体" w:hAnsi="宋体"/>
                <w:sz w:val="18"/>
                <w:lang w:eastAsia="zh-CN"/>
              </w:rPr>
              <w:t>嵌入式综合实验箱及五类开发包、嵌入式智能综合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、生猪和蛋鸡智能养殖实训系统、综合实训沙盘</w:t>
            </w:r>
          </w:p>
        </w:tc>
        <w:tc>
          <w:tcPr>
            <w:tcW w:w="4252" w:type="dxa"/>
            <w:tcMar>
              <w:top w:w="100" w:type="dxa"/>
              <w:left w:w="140" w:type="dxa"/>
              <w:bottom w:w="100" w:type="dxa"/>
              <w:right w:w="140" w:type="dxa"/>
            </w:tcMar>
            <w:vAlign w:val="center"/>
          </w:tcPr>
          <w:p w14:paraId="591838F4" w14:textId="77777777" w:rsidR="00AE2427" w:rsidRDefault="00330A5F">
            <w:pPr>
              <w:rPr>
                <w:rFonts w:hint="eastAsia"/>
                <w:lang w:eastAsia="zh-CN"/>
              </w:rPr>
            </w:pPr>
            <w:r>
              <w:rPr>
                <w:rFonts w:ascii="宋体" w:eastAsia="宋体" w:hAnsi="宋体"/>
                <w:sz w:val="18"/>
                <w:lang w:eastAsia="zh-CN"/>
              </w:rPr>
              <w:t>采购预算69.7230万元：A033412教学专用仪器50.2230万元，A0201080302行业应用软件19.5000万元；数量和金额与申报附件一致。</w:t>
            </w:r>
          </w:p>
        </w:tc>
      </w:tr>
      <w:tr w:rsidR="00437361" w14:paraId="754156CD" w14:textId="77777777">
        <w:trPr>
          <w:cantSplit/>
          <w:jc w:val="center"/>
        </w:trPr>
        <w:tc>
          <w:tcPr>
            <w:tcW w:w="1701" w:type="dxa"/>
            <w:tcMar>
              <w:top w:w="100" w:type="dxa"/>
              <w:left w:w="140" w:type="dxa"/>
              <w:bottom w:w="100" w:type="dxa"/>
              <w:right w:w="140" w:type="dxa"/>
            </w:tcMar>
            <w:vAlign w:val="center"/>
          </w:tcPr>
          <w:p w14:paraId="72C850B6" w14:textId="77777777" w:rsidR="00437361" w:rsidRDefault="00330A5F">
            <w:pPr>
              <w:spacing w:after="0" w:line="300" w:lineRule="auto"/>
              <w:jc w:val="center"/>
              <w:rPr>
                <w:rFonts w:hint="eastAsia"/>
              </w:rPr>
            </w:pPr>
            <w:proofErr w:type="spellStart"/>
            <w:r>
              <w:rPr>
                <w:sz w:val="20"/>
              </w:rPr>
              <w:t>建设风格</w:t>
            </w:r>
            <w:proofErr w:type="spellEnd"/>
          </w:p>
        </w:tc>
        <w:tc>
          <w:tcPr>
            <w:tcW w:w="2891" w:type="dxa"/>
            <w:tcMar>
              <w:top w:w="100" w:type="dxa"/>
              <w:left w:w="140" w:type="dxa"/>
              <w:bottom w:w="100" w:type="dxa"/>
              <w:right w:w="140" w:type="dxa"/>
            </w:tcMar>
            <w:vAlign w:val="center"/>
          </w:tcPr>
          <w:p w14:paraId="09CD3F3F" w14:textId="77777777" w:rsidR="00437361" w:rsidRDefault="00330A5F">
            <w:pPr>
              <w:spacing w:after="0" w:line="300" w:lineRule="auto"/>
              <w:rPr>
                <w:rFonts w:hint="eastAsia"/>
                <w:lang w:eastAsia="zh-CN"/>
              </w:rPr>
            </w:pPr>
            <w:r>
              <w:rPr>
                <w:sz w:val="20"/>
                <w:lang w:eastAsia="zh-CN"/>
              </w:rPr>
              <w:t>完整、详尽、可行的实施方案</w:t>
            </w:r>
          </w:p>
        </w:tc>
        <w:tc>
          <w:tcPr>
            <w:tcW w:w="4252" w:type="dxa"/>
            <w:tcMar>
              <w:top w:w="100" w:type="dxa"/>
              <w:left w:w="140" w:type="dxa"/>
              <w:bottom w:w="100" w:type="dxa"/>
              <w:right w:w="140" w:type="dxa"/>
            </w:tcMar>
            <w:vAlign w:val="center"/>
          </w:tcPr>
          <w:p w14:paraId="2200015F" w14:textId="77777777" w:rsidR="00437361" w:rsidRDefault="00330A5F">
            <w:pPr>
              <w:spacing w:after="0" w:line="300" w:lineRule="auto"/>
              <w:rPr>
                <w:rFonts w:hint="eastAsia"/>
                <w:lang w:eastAsia="zh-CN"/>
              </w:rPr>
            </w:pPr>
            <w:r>
              <w:rPr>
                <w:sz w:val="20"/>
                <w:lang w:eastAsia="zh-CN"/>
              </w:rPr>
              <w:t>图文并茂呈现总体架构、空间布局、网络拓扑、设备组成、课程体系、实施进度和验收指标。</w:t>
            </w:r>
          </w:p>
        </w:tc>
      </w:tr>
    </w:tbl>
    <w:p w14:paraId="66ABE6A3" w14:textId="77777777" w:rsidR="00437361" w:rsidRDefault="00437361">
      <w:pPr>
        <w:rPr>
          <w:rFonts w:hint="eastAsia"/>
          <w:lang w:eastAsia="zh-CN"/>
        </w:rPr>
      </w:pPr>
    </w:p>
    <w:p w14:paraId="6BBBF845" w14:textId="77777777" w:rsidR="00437361" w:rsidRDefault="00330A5F">
      <w:pPr>
        <w:pStyle w:val="21"/>
        <w:spacing w:before="160" w:after="100" w:line="300" w:lineRule="auto"/>
        <w:rPr>
          <w:lang w:eastAsia="zh-CN"/>
        </w:rPr>
      </w:pPr>
      <w:bookmarkStart w:id="2" w:name="_Toc234508133"/>
      <w:r>
        <w:rPr>
          <w:rFonts w:ascii="黑体" w:eastAsia="黑体" w:hAnsi="黑体"/>
          <w:sz w:val="28"/>
          <w:lang w:eastAsia="zh-CN"/>
        </w:rPr>
        <w:t>1.2 专业背景与人才需求</w:t>
      </w:r>
      <w:bookmarkEnd w:id="2"/>
    </w:p>
    <w:p w14:paraId="25304EFA" w14:textId="77777777" w:rsidR="00437361" w:rsidRDefault="00330A5F">
      <w:pPr>
        <w:spacing w:after="120" w:line="324" w:lineRule="auto"/>
        <w:ind w:firstLine="480"/>
        <w:rPr>
          <w:rFonts w:hint="eastAsia"/>
          <w:lang w:eastAsia="zh-CN"/>
        </w:rPr>
      </w:pPr>
      <w:r>
        <w:rPr>
          <w:rFonts w:ascii="宋体" w:eastAsia="宋体" w:hAnsi="宋体"/>
          <w:lang w:eastAsia="zh-CN"/>
        </w:rPr>
        <w:t>嵌入式系统开发与智能硬件相关岗位对学生的要求正在从会接线、会烧录、会读数，转向懂原理、会驱动、能调试、会通信、能联动、可交付。建设嵌入式综合实验室，可以面向嵌入式设备开发、接口驱动、边缘网关集成、平台联调和行业控制项目实施等能力开展递进式训练。</w:t>
      </w:r>
    </w:p>
    <w:p w14:paraId="4952937A" w14:textId="77777777" w:rsidR="00437361" w:rsidRDefault="00330A5F">
      <w:pPr>
        <w:spacing w:before="40" w:after="160"/>
        <w:jc w:val="center"/>
        <w:rPr>
          <w:rFonts w:hint="eastAsia"/>
          <w:lang w:eastAsia="zh-CN"/>
        </w:rPr>
      </w:pPr>
      <w:r>
        <w:rPr>
          <w:color w:val="666666"/>
          <w:sz w:val="20"/>
          <w:lang w:eastAsia="zh-CN"/>
        </w:rPr>
        <w:t>表 1-2 嵌入式综合实验室知识体系</w:t>
      </w:r>
    </w:p>
    <w:tbl>
      <w:tblPr>
        <w:tblStyle w:val="af4"/>
        <w:tblW w:w="0" w:type="auto"/>
        <w:jc w:val="center"/>
        <w:tblLayout w:type="fixed"/>
        <w:tblLook w:val="04A0" w:firstRow="1" w:lastRow="0" w:firstColumn="1" w:lastColumn="0" w:noHBand="0" w:noVBand="1"/>
      </w:tblPr>
      <w:tblGrid>
        <w:gridCol w:w="1701"/>
        <w:gridCol w:w="3628"/>
        <w:gridCol w:w="3515"/>
      </w:tblGrid>
      <w:tr w:rsidR="00437361" w14:paraId="1EA7DF15" w14:textId="77777777">
        <w:trPr>
          <w:cantSplit/>
          <w:tblHeader/>
          <w:jc w:val="center"/>
        </w:trPr>
        <w:tc>
          <w:tcPr>
            <w:tcW w:w="1701" w:type="dxa"/>
            <w:shd w:val="clear" w:color="auto" w:fill="F7F7F7"/>
            <w:tcMar>
              <w:top w:w="100" w:type="dxa"/>
              <w:left w:w="140" w:type="dxa"/>
              <w:bottom w:w="100" w:type="dxa"/>
              <w:right w:w="140" w:type="dxa"/>
            </w:tcMar>
            <w:vAlign w:val="center"/>
          </w:tcPr>
          <w:p w14:paraId="7FF0942C" w14:textId="77777777" w:rsidR="00437361" w:rsidRDefault="00330A5F">
            <w:pPr>
              <w:spacing w:after="0" w:line="300" w:lineRule="auto"/>
              <w:jc w:val="center"/>
              <w:rPr>
                <w:rFonts w:hint="eastAsia"/>
              </w:rPr>
            </w:pPr>
            <w:proofErr w:type="spellStart"/>
            <w:r>
              <w:rPr>
                <w:rFonts w:ascii="黑体" w:eastAsia="黑体" w:hAnsi="黑体"/>
                <w:b/>
                <w:sz w:val="21"/>
              </w:rPr>
              <w:t>知识模块</w:t>
            </w:r>
            <w:proofErr w:type="spellEnd"/>
          </w:p>
        </w:tc>
        <w:tc>
          <w:tcPr>
            <w:tcW w:w="3628" w:type="dxa"/>
            <w:shd w:val="clear" w:color="auto" w:fill="F7F7F7"/>
            <w:tcMar>
              <w:top w:w="100" w:type="dxa"/>
              <w:left w:w="140" w:type="dxa"/>
              <w:bottom w:w="100" w:type="dxa"/>
              <w:right w:w="140" w:type="dxa"/>
            </w:tcMar>
            <w:vAlign w:val="center"/>
          </w:tcPr>
          <w:p w14:paraId="4B71488E" w14:textId="77777777" w:rsidR="00437361" w:rsidRDefault="00330A5F">
            <w:pPr>
              <w:spacing w:after="0" w:line="300" w:lineRule="auto"/>
              <w:jc w:val="center"/>
              <w:rPr>
                <w:rFonts w:hint="eastAsia"/>
              </w:rPr>
            </w:pPr>
            <w:proofErr w:type="spellStart"/>
            <w:r>
              <w:rPr>
                <w:rFonts w:ascii="黑体" w:eastAsia="黑体" w:hAnsi="黑体"/>
                <w:b/>
                <w:sz w:val="21"/>
              </w:rPr>
              <w:t>核心内容</w:t>
            </w:r>
            <w:proofErr w:type="spellEnd"/>
          </w:p>
        </w:tc>
        <w:tc>
          <w:tcPr>
            <w:tcW w:w="3515" w:type="dxa"/>
            <w:shd w:val="clear" w:color="auto" w:fill="F7F7F7"/>
            <w:tcMar>
              <w:top w:w="100" w:type="dxa"/>
              <w:left w:w="140" w:type="dxa"/>
              <w:bottom w:w="100" w:type="dxa"/>
              <w:right w:w="140" w:type="dxa"/>
            </w:tcMar>
            <w:vAlign w:val="center"/>
          </w:tcPr>
          <w:p w14:paraId="53F95111" w14:textId="77777777" w:rsidR="00437361" w:rsidRDefault="00330A5F">
            <w:pPr>
              <w:spacing w:after="0" w:line="300" w:lineRule="auto"/>
              <w:jc w:val="center"/>
              <w:rPr>
                <w:rFonts w:hint="eastAsia"/>
              </w:rPr>
            </w:pPr>
            <w:proofErr w:type="spellStart"/>
            <w:r>
              <w:rPr>
                <w:rFonts w:ascii="黑体" w:eastAsia="黑体" w:hAnsi="黑体"/>
                <w:b/>
                <w:sz w:val="21"/>
              </w:rPr>
              <w:t>对应能力</w:t>
            </w:r>
            <w:proofErr w:type="spellEnd"/>
          </w:p>
        </w:tc>
      </w:tr>
      <w:tr w:rsidR="00437361" w14:paraId="1AE5A360" w14:textId="77777777">
        <w:trPr>
          <w:cantSplit/>
          <w:jc w:val="center"/>
        </w:trPr>
        <w:tc>
          <w:tcPr>
            <w:tcW w:w="1701" w:type="dxa"/>
            <w:tcMar>
              <w:top w:w="100" w:type="dxa"/>
              <w:left w:w="140" w:type="dxa"/>
              <w:bottom w:w="100" w:type="dxa"/>
              <w:right w:w="140" w:type="dxa"/>
            </w:tcMar>
            <w:vAlign w:val="center"/>
          </w:tcPr>
          <w:p w14:paraId="2925DD4E" w14:textId="77777777" w:rsidR="00AE2427" w:rsidRDefault="00330A5F">
            <w:pPr>
              <w:rPr>
                <w:rFonts w:hint="eastAsia"/>
              </w:rPr>
            </w:pPr>
            <w:proofErr w:type="spellStart"/>
            <w:r>
              <w:rPr>
                <w:rFonts w:ascii="宋体" w:eastAsia="宋体" w:hAnsi="宋体"/>
                <w:sz w:val="18"/>
              </w:rPr>
              <w:t>基础理论</w:t>
            </w:r>
            <w:proofErr w:type="spellEnd"/>
          </w:p>
        </w:tc>
        <w:tc>
          <w:tcPr>
            <w:tcW w:w="3628" w:type="dxa"/>
            <w:tcMar>
              <w:top w:w="100" w:type="dxa"/>
              <w:left w:w="140" w:type="dxa"/>
              <w:bottom w:w="100" w:type="dxa"/>
              <w:right w:w="140" w:type="dxa"/>
            </w:tcMar>
            <w:vAlign w:val="center"/>
          </w:tcPr>
          <w:p w14:paraId="2CA7C76A" w14:textId="77777777" w:rsidR="00AE2427" w:rsidRDefault="00330A5F">
            <w:pPr>
              <w:rPr>
                <w:rFonts w:hint="eastAsia"/>
                <w:lang w:eastAsia="zh-CN"/>
              </w:rPr>
            </w:pPr>
            <w:r>
              <w:rPr>
                <w:rFonts w:ascii="宋体" w:eastAsia="宋体" w:hAnsi="宋体"/>
                <w:sz w:val="18"/>
                <w:lang w:eastAsia="zh-CN"/>
              </w:rPr>
              <w:t>数字电路、模拟电路、C语言、嵌入式系统、计算机网络、实时控制基础</w:t>
            </w:r>
          </w:p>
        </w:tc>
        <w:tc>
          <w:tcPr>
            <w:tcW w:w="3515" w:type="dxa"/>
            <w:tcMar>
              <w:top w:w="100" w:type="dxa"/>
              <w:left w:w="140" w:type="dxa"/>
              <w:bottom w:w="100" w:type="dxa"/>
              <w:right w:w="140" w:type="dxa"/>
            </w:tcMar>
            <w:vAlign w:val="center"/>
          </w:tcPr>
          <w:p w14:paraId="3B99EB53" w14:textId="77777777" w:rsidR="00AE2427" w:rsidRDefault="00330A5F">
            <w:pPr>
              <w:rPr>
                <w:rFonts w:hint="eastAsia"/>
                <w:lang w:eastAsia="zh-CN"/>
              </w:rPr>
            </w:pPr>
            <w:r>
              <w:rPr>
                <w:rFonts w:ascii="宋体" w:eastAsia="宋体" w:hAnsi="宋体"/>
                <w:sz w:val="18"/>
                <w:lang w:eastAsia="zh-CN"/>
              </w:rPr>
              <w:t>理解MCU/SoC、接口电路、程序运行、外设通信和系统调试的基础逻辑。</w:t>
            </w:r>
          </w:p>
        </w:tc>
      </w:tr>
      <w:tr w:rsidR="00437361" w14:paraId="7A781F21" w14:textId="77777777">
        <w:trPr>
          <w:cantSplit/>
          <w:jc w:val="center"/>
        </w:trPr>
        <w:tc>
          <w:tcPr>
            <w:tcW w:w="1701" w:type="dxa"/>
            <w:tcMar>
              <w:top w:w="100" w:type="dxa"/>
              <w:left w:w="140" w:type="dxa"/>
              <w:bottom w:w="100" w:type="dxa"/>
              <w:right w:w="140" w:type="dxa"/>
            </w:tcMar>
            <w:vAlign w:val="center"/>
          </w:tcPr>
          <w:p w14:paraId="76B953A4" w14:textId="77777777" w:rsidR="00AE2427" w:rsidRDefault="00330A5F">
            <w:pPr>
              <w:rPr>
                <w:rFonts w:hint="eastAsia"/>
              </w:rPr>
            </w:pPr>
            <w:proofErr w:type="spellStart"/>
            <w:r>
              <w:rPr>
                <w:rFonts w:ascii="宋体" w:eastAsia="宋体" w:hAnsi="宋体"/>
                <w:sz w:val="18"/>
              </w:rPr>
              <w:t>端侧开发</w:t>
            </w:r>
            <w:proofErr w:type="spellEnd"/>
          </w:p>
        </w:tc>
        <w:tc>
          <w:tcPr>
            <w:tcW w:w="3628" w:type="dxa"/>
            <w:tcMar>
              <w:top w:w="100" w:type="dxa"/>
              <w:left w:w="140" w:type="dxa"/>
              <w:bottom w:w="100" w:type="dxa"/>
              <w:right w:w="140" w:type="dxa"/>
            </w:tcMar>
            <w:vAlign w:val="center"/>
          </w:tcPr>
          <w:p w14:paraId="3ECABC81" w14:textId="77777777" w:rsidR="00AE2427" w:rsidRDefault="00330A5F">
            <w:pPr>
              <w:rPr>
                <w:rFonts w:hint="eastAsia"/>
              </w:rPr>
            </w:pPr>
            <w:r>
              <w:rPr>
                <w:rFonts w:ascii="宋体" w:eastAsia="宋体" w:hAnsi="宋体"/>
                <w:sz w:val="18"/>
              </w:rPr>
              <w:t>STM32外设、OpenHarmony轻量设备、GPIO/UART/I2C/SPI/ADC/</w:t>
            </w:r>
            <w:proofErr w:type="spellStart"/>
            <w:r>
              <w:rPr>
                <w:rFonts w:ascii="宋体" w:eastAsia="宋体" w:hAnsi="宋体"/>
                <w:sz w:val="18"/>
              </w:rPr>
              <w:t>PWM、ZigBee节点</w:t>
            </w:r>
            <w:proofErr w:type="spellEnd"/>
          </w:p>
        </w:tc>
        <w:tc>
          <w:tcPr>
            <w:tcW w:w="3515" w:type="dxa"/>
            <w:tcMar>
              <w:top w:w="100" w:type="dxa"/>
              <w:left w:w="140" w:type="dxa"/>
              <w:bottom w:w="100" w:type="dxa"/>
              <w:right w:w="140" w:type="dxa"/>
            </w:tcMar>
            <w:vAlign w:val="center"/>
          </w:tcPr>
          <w:p w14:paraId="02AE7982" w14:textId="77777777" w:rsidR="00AE2427" w:rsidRDefault="00330A5F">
            <w:pPr>
              <w:rPr>
                <w:rFonts w:hint="eastAsia"/>
                <w:lang w:eastAsia="zh-CN"/>
              </w:rPr>
            </w:pPr>
            <w:r>
              <w:rPr>
                <w:rFonts w:ascii="宋体" w:eastAsia="宋体" w:hAnsi="宋体"/>
                <w:sz w:val="18"/>
                <w:lang w:eastAsia="zh-CN"/>
              </w:rPr>
              <w:t>完成外设驱动、接口调试、传感采集、执行控制和</w:t>
            </w:r>
            <w:proofErr w:type="gramStart"/>
            <w:r>
              <w:rPr>
                <w:rFonts w:ascii="宋体" w:eastAsia="宋体" w:hAnsi="宋体"/>
                <w:sz w:val="18"/>
                <w:lang w:eastAsia="zh-CN"/>
              </w:rPr>
              <w:t>本地问题</w:t>
            </w:r>
            <w:proofErr w:type="gramEnd"/>
            <w:r>
              <w:rPr>
                <w:rFonts w:ascii="宋体" w:eastAsia="宋体" w:hAnsi="宋体"/>
                <w:sz w:val="18"/>
                <w:lang w:eastAsia="zh-CN"/>
              </w:rPr>
              <w:t>定位。</w:t>
            </w:r>
          </w:p>
        </w:tc>
      </w:tr>
      <w:tr w:rsidR="00437361" w14:paraId="4D676B72" w14:textId="77777777">
        <w:trPr>
          <w:cantSplit/>
          <w:jc w:val="center"/>
        </w:trPr>
        <w:tc>
          <w:tcPr>
            <w:tcW w:w="1701" w:type="dxa"/>
            <w:tcMar>
              <w:top w:w="100" w:type="dxa"/>
              <w:left w:w="140" w:type="dxa"/>
              <w:bottom w:w="100" w:type="dxa"/>
              <w:right w:w="140" w:type="dxa"/>
            </w:tcMar>
            <w:vAlign w:val="center"/>
          </w:tcPr>
          <w:p w14:paraId="6D4F29F4" w14:textId="77777777" w:rsidR="00AE2427" w:rsidRDefault="00330A5F">
            <w:pPr>
              <w:rPr>
                <w:rFonts w:hint="eastAsia"/>
              </w:rPr>
            </w:pPr>
            <w:proofErr w:type="spellStart"/>
            <w:r>
              <w:rPr>
                <w:rFonts w:ascii="宋体" w:eastAsia="宋体" w:hAnsi="宋体"/>
                <w:sz w:val="18"/>
              </w:rPr>
              <w:t>通信协议</w:t>
            </w:r>
            <w:proofErr w:type="spellEnd"/>
          </w:p>
        </w:tc>
        <w:tc>
          <w:tcPr>
            <w:tcW w:w="3628" w:type="dxa"/>
            <w:tcMar>
              <w:top w:w="100" w:type="dxa"/>
              <w:left w:w="140" w:type="dxa"/>
              <w:bottom w:w="100" w:type="dxa"/>
              <w:right w:w="140" w:type="dxa"/>
            </w:tcMar>
            <w:vAlign w:val="center"/>
          </w:tcPr>
          <w:p w14:paraId="110954E1" w14:textId="77777777" w:rsidR="00AE2427" w:rsidRDefault="00330A5F">
            <w:pPr>
              <w:rPr>
                <w:rFonts w:hint="eastAsia"/>
              </w:rPr>
            </w:pPr>
            <w:r>
              <w:rPr>
                <w:rFonts w:ascii="宋体" w:eastAsia="宋体" w:hAnsi="宋体"/>
                <w:sz w:val="18"/>
              </w:rPr>
              <w:t>UART、I2C、SPI、CAN/</w:t>
            </w:r>
            <w:proofErr w:type="spellStart"/>
            <w:r>
              <w:rPr>
                <w:rFonts w:ascii="宋体" w:eastAsia="宋体" w:hAnsi="宋体"/>
                <w:sz w:val="18"/>
              </w:rPr>
              <w:t>Modbus、WiFi、ZigBee、BLE、LoRa、MQTT、HTTP</w:t>
            </w:r>
            <w:proofErr w:type="spellEnd"/>
          </w:p>
        </w:tc>
        <w:tc>
          <w:tcPr>
            <w:tcW w:w="3515" w:type="dxa"/>
            <w:tcMar>
              <w:top w:w="100" w:type="dxa"/>
              <w:left w:w="140" w:type="dxa"/>
              <w:bottom w:w="100" w:type="dxa"/>
              <w:right w:w="140" w:type="dxa"/>
            </w:tcMar>
            <w:vAlign w:val="center"/>
          </w:tcPr>
          <w:p w14:paraId="2E09EA1F" w14:textId="77777777" w:rsidR="00AE2427" w:rsidRDefault="00330A5F">
            <w:pPr>
              <w:rPr>
                <w:rFonts w:hint="eastAsia"/>
                <w:lang w:eastAsia="zh-CN"/>
              </w:rPr>
            </w:pPr>
            <w:r>
              <w:rPr>
                <w:rFonts w:ascii="宋体" w:eastAsia="宋体" w:hAnsi="宋体"/>
                <w:sz w:val="18"/>
                <w:lang w:eastAsia="zh-CN"/>
              </w:rPr>
              <w:t>完成嵌入式设备联网、协议转换、网关汇聚和平台数据上报。</w:t>
            </w:r>
          </w:p>
        </w:tc>
      </w:tr>
      <w:tr w:rsidR="00437361" w14:paraId="1B73094A" w14:textId="77777777">
        <w:trPr>
          <w:cantSplit/>
          <w:jc w:val="center"/>
        </w:trPr>
        <w:tc>
          <w:tcPr>
            <w:tcW w:w="1701" w:type="dxa"/>
            <w:tcMar>
              <w:top w:w="100" w:type="dxa"/>
              <w:left w:w="140" w:type="dxa"/>
              <w:bottom w:w="100" w:type="dxa"/>
              <w:right w:w="140" w:type="dxa"/>
            </w:tcMar>
            <w:vAlign w:val="center"/>
          </w:tcPr>
          <w:p w14:paraId="1391D97F" w14:textId="77777777" w:rsidR="00AE2427" w:rsidRDefault="00330A5F">
            <w:pPr>
              <w:rPr>
                <w:rFonts w:hint="eastAsia"/>
              </w:rPr>
            </w:pPr>
            <w:proofErr w:type="spellStart"/>
            <w:r>
              <w:rPr>
                <w:rFonts w:ascii="宋体" w:eastAsia="宋体" w:hAnsi="宋体"/>
                <w:sz w:val="18"/>
              </w:rPr>
              <w:t>平台应用</w:t>
            </w:r>
            <w:proofErr w:type="spellEnd"/>
          </w:p>
        </w:tc>
        <w:tc>
          <w:tcPr>
            <w:tcW w:w="3628" w:type="dxa"/>
            <w:tcMar>
              <w:top w:w="100" w:type="dxa"/>
              <w:left w:w="140" w:type="dxa"/>
              <w:bottom w:w="100" w:type="dxa"/>
              <w:right w:w="140" w:type="dxa"/>
            </w:tcMar>
            <w:vAlign w:val="center"/>
          </w:tcPr>
          <w:p w14:paraId="5D5191E3" w14:textId="77777777" w:rsidR="00AE2427" w:rsidRDefault="00330A5F">
            <w:pPr>
              <w:rPr>
                <w:rFonts w:hint="eastAsia"/>
                <w:lang w:eastAsia="zh-CN"/>
              </w:rPr>
            </w:pPr>
            <w:r>
              <w:rPr>
                <w:rFonts w:ascii="宋体" w:eastAsia="宋体" w:hAnsi="宋体"/>
                <w:sz w:val="18"/>
                <w:lang w:eastAsia="zh-CN"/>
              </w:rPr>
              <w:t>设备建模、命令下发、规则联动、报警记录、数据大屏、过程评价</w:t>
            </w:r>
          </w:p>
        </w:tc>
        <w:tc>
          <w:tcPr>
            <w:tcW w:w="3515" w:type="dxa"/>
            <w:tcMar>
              <w:top w:w="100" w:type="dxa"/>
              <w:left w:w="140" w:type="dxa"/>
              <w:bottom w:w="100" w:type="dxa"/>
              <w:right w:w="140" w:type="dxa"/>
            </w:tcMar>
            <w:vAlign w:val="center"/>
          </w:tcPr>
          <w:p w14:paraId="1D568683" w14:textId="77777777" w:rsidR="00AE2427" w:rsidRDefault="00330A5F">
            <w:pPr>
              <w:rPr>
                <w:rFonts w:hint="eastAsia"/>
                <w:lang w:eastAsia="zh-CN"/>
              </w:rPr>
            </w:pPr>
            <w:r>
              <w:rPr>
                <w:rFonts w:ascii="宋体" w:eastAsia="宋体" w:hAnsi="宋体"/>
                <w:sz w:val="18"/>
                <w:lang w:eastAsia="zh-CN"/>
              </w:rPr>
              <w:t>完成平台侧配置、设备管理、数据沉淀和实验报告。</w:t>
            </w:r>
          </w:p>
        </w:tc>
      </w:tr>
      <w:tr w:rsidR="00437361" w14:paraId="783B7A33" w14:textId="77777777">
        <w:trPr>
          <w:cantSplit/>
          <w:jc w:val="center"/>
        </w:trPr>
        <w:tc>
          <w:tcPr>
            <w:tcW w:w="1701" w:type="dxa"/>
            <w:tcMar>
              <w:top w:w="100" w:type="dxa"/>
              <w:left w:w="140" w:type="dxa"/>
              <w:bottom w:w="100" w:type="dxa"/>
              <w:right w:w="140" w:type="dxa"/>
            </w:tcMar>
            <w:vAlign w:val="center"/>
          </w:tcPr>
          <w:p w14:paraId="27380A1E" w14:textId="77777777" w:rsidR="00AE2427" w:rsidRDefault="00330A5F">
            <w:pPr>
              <w:rPr>
                <w:rFonts w:hint="eastAsia"/>
              </w:rPr>
            </w:pPr>
            <w:proofErr w:type="spellStart"/>
            <w:r>
              <w:rPr>
                <w:rFonts w:ascii="宋体" w:eastAsia="宋体" w:hAnsi="宋体"/>
                <w:sz w:val="18"/>
              </w:rPr>
              <w:t>工程项目</w:t>
            </w:r>
            <w:proofErr w:type="spellEnd"/>
          </w:p>
        </w:tc>
        <w:tc>
          <w:tcPr>
            <w:tcW w:w="3628" w:type="dxa"/>
            <w:tcMar>
              <w:top w:w="100" w:type="dxa"/>
              <w:left w:w="140" w:type="dxa"/>
              <w:bottom w:w="100" w:type="dxa"/>
              <w:right w:w="140" w:type="dxa"/>
            </w:tcMar>
            <w:vAlign w:val="center"/>
          </w:tcPr>
          <w:p w14:paraId="2BE8D726" w14:textId="77777777" w:rsidR="00AE2427" w:rsidRDefault="00330A5F">
            <w:pPr>
              <w:rPr>
                <w:rFonts w:hint="eastAsia"/>
                <w:lang w:eastAsia="zh-CN"/>
              </w:rPr>
            </w:pPr>
            <w:r>
              <w:rPr>
                <w:rFonts w:ascii="宋体" w:eastAsia="宋体" w:hAnsi="宋体"/>
                <w:sz w:val="18"/>
                <w:lang w:eastAsia="zh-CN"/>
              </w:rPr>
              <w:t>生猪养殖环境监测与精准环控、蛋鸡禽舍状态监测与联动控制、畜禽养殖实训沙盘综合调试</w:t>
            </w:r>
          </w:p>
        </w:tc>
        <w:tc>
          <w:tcPr>
            <w:tcW w:w="3515" w:type="dxa"/>
            <w:tcMar>
              <w:top w:w="100" w:type="dxa"/>
              <w:left w:w="140" w:type="dxa"/>
              <w:bottom w:w="100" w:type="dxa"/>
              <w:right w:w="140" w:type="dxa"/>
            </w:tcMar>
            <w:vAlign w:val="center"/>
          </w:tcPr>
          <w:p w14:paraId="1E9293C4" w14:textId="77777777" w:rsidR="00AE2427" w:rsidRDefault="00330A5F">
            <w:pPr>
              <w:rPr>
                <w:rFonts w:hint="eastAsia"/>
                <w:lang w:eastAsia="zh-CN"/>
              </w:rPr>
            </w:pPr>
            <w:r>
              <w:rPr>
                <w:rFonts w:ascii="宋体" w:eastAsia="宋体" w:hAnsi="宋体"/>
                <w:sz w:val="18"/>
                <w:lang w:eastAsia="zh-CN"/>
              </w:rPr>
              <w:t>形成需求分析、嵌入式驱动开发、软硬件联调、故障诊断、展示答辩和项目交付能力。</w:t>
            </w:r>
          </w:p>
        </w:tc>
      </w:tr>
    </w:tbl>
    <w:p w14:paraId="1CCBF8FB" w14:textId="77777777" w:rsidR="00437361" w:rsidRDefault="00437361">
      <w:pPr>
        <w:rPr>
          <w:rFonts w:hint="eastAsia"/>
          <w:lang w:eastAsia="zh-CN"/>
        </w:rPr>
      </w:pPr>
    </w:p>
    <w:p w14:paraId="581B71CD" w14:textId="77777777" w:rsidR="00437361" w:rsidRDefault="00330A5F">
      <w:pPr>
        <w:pStyle w:val="21"/>
        <w:spacing w:before="160" w:after="100" w:line="300" w:lineRule="auto"/>
        <w:rPr>
          <w:lang w:eastAsia="zh-CN"/>
        </w:rPr>
      </w:pPr>
      <w:bookmarkStart w:id="3" w:name="_Toc234508134"/>
      <w:r>
        <w:rPr>
          <w:rFonts w:ascii="黑体" w:eastAsia="黑体" w:hAnsi="黑体"/>
          <w:sz w:val="28"/>
          <w:lang w:eastAsia="zh-CN"/>
        </w:rPr>
        <w:t>1.3 建设效果总</w:t>
      </w:r>
      <w:proofErr w:type="gramStart"/>
      <w:r>
        <w:rPr>
          <w:rFonts w:ascii="黑体" w:eastAsia="黑体" w:hAnsi="黑体"/>
          <w:sz w:val="28"/>
          <w:lang w:eastAsia="zh-CN"/>
        </w:rPr>
        <w:t>览</w:t>
      </w:r>
      <w:bookmarkEnd w:id="3"/>
      <w:proofErr w:type="gramEnd"/>
    </w:p>
    <w:p w14:paraId="2FE99D4A" w14:textId="77777777" w:rsidR="00437361" w:rsidRDefault="00330A5F">
      <w:pPr>
        <w:spacing w:after="120" w:line="324" w:lineRule="auto"/>
        <w:ind w:firstLine="480"/>
        <w:rPr>
          <w:rFonts w:hint="eastAsia"/>
          <w:lang w:eastAsia="zh-CN"/>
        </w:rPr>
      </w:pPr>
      <w:r>
        <w:rPr>
          <w:rFonts w:ascii="宋体" w:eastAsia="宋体" w:hAnsi="宋体"/>
          <w:lang w:eastAsia="zh-CN"/>
        </w:rPr>
        <w:t>从建设效果看，实训室应呈现“实训空间、嵌入式设备套件、开发调试环境、教学平台、课程资源、行业控制场景”一体化形态。</w:t>
      </w:r>
      <w:proofErr w:type="gramStart"/>
      <w:r>
        <w:rPr>
          <w:rFonts w:ascii="宋体" w:eastAsia="宋体" w:hAnsi="宋体"/>
          <w:lang w:eastAsia="zh-CN"/>
        </w:rPr>
        <w:t>教师端可集中</w:t>
      </w:r>
      <w:proofErr w:type="gramEnd"/>
      <w:r>
        <w:rPr>
          <w:rFonts w:ascii="宋体" w:eastAsia="宋体" w:hAnsi="宋体"/>
          <w:lang w:eastAsia="zh-CN"/>
        </w:rPr>
        <w:t>展示嵌入式系统架构、接口数据和课堂任务，学生端以分组方式开展模块化实验箱操作、C/嵌入式C开发、设备烧录调试、外设驱动、协议接入和平台联调。</w:t>
      </w:r>
    </w:p>
    <w:p w14:paraId="3043F53A" w14:textId="77777777" w:rsidR="00437361" w:rsidRDefault="00932B7F">
      <w:pPr>
        <w:spacing w:after="40"/>
        <w:jc w:val="center"/>
        <w:rPr>
          <w:rFonts w:hint="eastAsia"/>
        </w:rPr>
      </w:pPr>
      <w:r>
        <w:rPr>
          <w:noProof/>
        </w:rPr>
        <w:drawing>
          <wp:inline distT="0" distB="0" distL="0" distR="0" wp14:anchorId="6455477C" wp14:editId="75575C08">
            <wp:extent cx="5615940" cy="4212590"/>
            <wp:effectExtent l="0" t="0" r="3810" b="0"/>
            <wp:docPr id="188874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5940" cy="4212590"/>
                    </a:xfrm>
                    <a:prstGeom prst="rect">
                      <a:avLst/>
                    </a:prstGeom>
                    <a:noFill/>
                    <a:ln>
                      <a:noFill/>
                    </a:ln>
                  </pic:spPr>
                </pic:pic>
              </a:graphicData>
            </a:graphic>
          </wp:inline>
        </w:drawing>
      </w:r>
    </w:p>
    <w:p w14:paraId="3A2387A4" w14:textId="77777777" w:rsidR="00437361" w:rsidRDefault="00330A5F">
      <w:pPr>
        <w:spacing w:before="40" w:after="160"/>
        <w:jc w:val="center"/>
        <w:rPr>
          <w:rFonts w:hint="eastAsia"/>
          <w:lang w:eastAsia="zh-CN"/>
        </w:rPr>
      </w:pPr>
      <w:r>
        <w:rPr>
          <w:color w:val="666666"/>
          <w:sz w:val="20"/>
          <w:lang w:eastAsia="zh-CN"/>
        </w:rPr>
        <w:t>图 1-2 嵌入式综合实验室整体效果图</w:t>
      </w:r>
    </w:p>
    <w:p w14:paraId="001762B1" w14:textId="77777777" w:rsidR="00437361" w:rsidRDefault="00330A5F">
      <w:pPr>
        <w:pStyle w:val="1"/>
        <w:spacing w:before="280" w:after="160" w:line="300" w:lineRule="auto"/>
        <w:rPr>
          <w:lang w:eastAsia="zh-CN"/>
        </w:rPr>
      </w:pPr>
      <w:bookmarkStart w:id="4" w:name="_Toc234508135"/>
      <w:r>
        <w:rPr>
          <w:rFonts w:ascii="黑体" w:eastAsia="黑体" w:hAnsi="黑体"/>
          <w:sz w:val="32"/>
          <w:lang w:eastAsia="zh-CN"/>
        </w:rPr>
        <w:t>二、教学实验总体设计</w:t>
      </w:r>
      <w:bookmarkEnd w:id="4"/>
    </w:p>
    <w:p w14:paraId="1C31D80D" w14:textId="77777777" w:rsidR="00437361" w:rsidRDefault="00330A5F">
      <w:pPr>
        <w:pStyle w:val="21"/>
        <w:spacing w:before="160" w:after="100" w:line="300" w:lineRule="auto"/>
        <w:rPr>
          <w:lang w:eastAsia="zh-CN"/>
        </w:rPr>
      </w:pPr>
      <w:bookmarkStart w:id="5" w:name="_Toc234508136"/>
      <w:r>
        <w:rPr>
          <w:rFonts w:ascii="黑体" w:eastAsia="黑体" w:hAnsi="黑体"/>
          <w:sz w:val="28"/>
          <w:lang w:eastAsia="zh-CN"/>
        </w:rPr>
        <w:t>2.1 建设目标</w:t>
      </w:r>
      <w:bookmarkEnd w:id="5"/>
    </w:p>
    <w:p w14:paraId="3F3A2398" w14:textId="77777777" w:rsidR="00437361" w:rsidRDefault="00330A5F">
      <w:pPr>
        <w:spacing w:after="120" w:line="324" w:lineRule="auto"/>
        <w:ind w:firstLine="480"/>
        <w:rPr>
          <w:rFonts w:hint="eastAsia"/>
          <w:lang w:eastAsia="zh-CN"/>
        </w:rPr>
      </w:pPr>
      <w:r>
        <w:rPr>
          <w:rFonts w:ascii="宋体" w:eastAsia="宋体" w:hAnsi="宋体"/>
          <w:lang w:eastAsia="zh-CN"/>
        </w:rPr>
        <w:t>本项目建设目标是形成一套面向真实工程链路的嵌入式综合实训环境。实训室建成后，应能够支撑课堂演示、学生分组训练、虚拟仿真预习、真实硬件调试、接口与协议联调、平台过程评价、行业场景项目和后续能力拓展。</w:t>
      </w:r>
    </w:p>
    <w:p w14:paraId="34746087" w14:textId="77777777" w:rsidR="00437361" w:rsidRDefault="00330A5F">
      <w:pPr>
        <w:spacing w:after="40"/>
        <w:jc w:val="center"/>
        <w:rPr>
          <w:rFonts w:hint="eastAsia"/>
        </w:rPr>
      </w:pPr>
      <w:r>
        <w:rPr>
          <w:noProof/>
        </w:rPr>
        <w:lastRenderedPageBreak/>
        <w:drawing>
          <wp:inline distT="0" distB="0" distL="0" distR="0" wp14:anchorId="03E15E9B" wp14:editId="77F70A57">
            <wp:extent cx="5471795" cy="3214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3214800"/>
                    </a:xfrm>
                    <a:prstGeom prst="rect">
                      <a:avLst/>
                    </a:prstGeom>
                  </pic:spPr>
                </pic:pic>
              </a:graphicData>
            </a:graphic>
          </wp:inline>
        </w:drawing>
      </w:r>
    </w:p>
    <w:p w14:paraId="6FA7DA81" w14:textId="77777777" w:rsidR="00437361" w:rsidRDefault="00330A5F">
      <w:pPr>
        <w:spacing w:before="40" w:after="160"/>
        <w:jc w:val="center"/>
        <w:rPr>
          <w:rFonts w:hint="eastAsia"/>
        </w:rPr>
      </w:pPr>
      <w:r>
        <w:rPr>
          <w:color w:val="666666"/>
          <w:sz w:val="20"/>
        </w:rPr>
        <w:t xml:space="preserve">图 2-1 </w:t>
      </w:r>
      <w:proofErr w:type="spellStart"/>
      <w:r>
        <w:rPr>
          <w:color w:val="666666"/>
          <w:sz w:val="20"/>
        </w:rPr>
        <w:t>教学做一体化闭环图</w:t>
      </w:r>
      <w:proofErr w:type="spellEnd"/>
    </w:p>
    <w:p w14:paraId="1576814D" w14:textId="77777777" w:rsidR="00437361" w:rsidRDefault="00330A5F">
      <w:pPr>
        <w:spacing w:after="40"/>
        <w:jc w:val="center"/>
        <w:rPr>
          <w:rFonts w:hint="eastAsia"/>
        </w:rPr>
      </w:pPr>
      <w:r>
        <w:rPr>
          <w:noProof/>
        </w:rPr>
        <w:drawing>
          <wp:inline distT="0" distB="0" distL="0" distR="0" wp14:anchorId="5B54A7FC" wp14:editId="59BD5C77">
            <wp:extent cx="5471795" cy="3214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214800"/>
                    </a:xfrm>
                    <a:prstGeom prst="rect">
                      <a:avLst/>
                    </a:prstGeom>
                  </pic:spPr>
                </pic:pic>
              </a:graphicData>
            </a:graphic>
          </wp:inline>
        </w:drawing>
      </w:r>
    </w:p>
    <w:p w14:paraId="7E4B12F4" w14:textId="77777777" w:rsidR="00437361" w:rsidRDefault="00330A5F">
      <w:pPr>
        <w:spacing w:before="40" w:after="160"/>
        <w:jc w:val="center"/>
        <w:rPr>
          <w:rFonts w:hint="eastAsia"/>
          <w:lang w:eastAsia="zh-CN"/>
        </w:rPr>
      </w:pPr>
      <w:r>
        <w:rPr>
          <w:color w:val="666666"/>
          <w:sz w:val="20"/>
          <w:lang w:eastAsia="zh-CN"/>
        </w:rPr>
        <w:t>图 2-2 学生能力递进路线图</w:t>
      </w:r>
    </w:p>
    <w:p w14:paraId="21230C62" w14:textId="77777777" w:rsidR="00437361" w:rsidRDefault="00330A5F">
      <w:pPr>
        <w:spacing w:before="40" w:after="160"/>
        <w:jc w:val="center"/>
        <w:rPr>
          <w:rFonts w:hint="eastAsia"/>
          <w:lang w:eastAsia="zh-CN"/>
        </w:rPr>
      </w:pPr>
      <w:r>
        <w:rPr>
          <w:color w:val="666666"/>
          <w:sz w:val="20"/>
          <w:lang w:eastAsia="zh-CN"/>
        </w:rPr>
        <w:t>表 2-1 实训体系规划</w:t>
      </w:r>
    </w:p>
    <w:tbl>
      <w:tblPr>
        <w:tblStyle w:val="af4"/>
        <w:tblW w:w="0" w:type="auto"/>
        <w:jc w:val="center"/>
        <w:tblLayout w:type="fixed"/>
        <w:tblLook w:val="04A0" w:firstRow="1" w:lastRow="0" w:firstColumn="1" w:lastColumn="0" w:noHBand="0" w:noVBand="1"/>
      </w:tblPr>
      <w:tblGrid>
        <w:gridCol w:w="1531"/>
        <w:gridCol w:w="3912"/>
        <w:gridCol w:w="3402"/>
      </w:tblGrid>
      <w:tr w:rsidR="00437361" w14:paraId="5C20633B" w14:textId="77777777">
        <w:trPr>
          <w:cantSplit/>
          <w:tblHeader/>
          <w:jc w:val="center"/>
        </w:trPr>
        <w:tc>
          <w:tcPr>
            <w:tcW w:w="1531" w:type="dxa"/>
            <w:shd w:val="clear" w:color="auto" w:fill="F7F7F7"/>
            <w:tcMar>
              <w:top w:w="100" w:type="dxa"/>
              <w:left w:w="140" w:type="dxa"/>
              <w:bottom w:w="100" w:type="dxa"/>
              <w:right w:w="140" w:type="dxa"/>
            </w:tcMar>
            <w:vAlign w:val="center"/>
          </w:tcPr>
          <w:p w14:paraId="589EDB40" w14:textId="77777777" w:rsidR="00437361" w:rsidRDefault="00330A5F">
            <w:pPr>
              <w:spacing w:after="0" w:line="300" w:lineRule="auto"/>
              <w:jc w:val="center"/>
              <w:rPr>
                <w:rFonts w:hint="eastAsia"/>
              </w:rPr>
            </w:pPr>
            <w:proofErr w:type="spellStart"/>
            <w:r>
              <w:rPr>
                <w:rFonts w:ascii="黑体" w:eastAsia="黑体" w:hAnsi="黑体"/>
                <w:b/>
                <w:sz w:val="21"/>
              </w:rPr>
              <w:t>层级</w:t>
            </w:r>
            <w:proofErr w:type="spellEnd"/>
          </w:p>
        </w:tc>
        <w:tc>
          <w:tcPr>
            <w:tcW w:w="3912" w:type="dxa"/>
            <w:shd w:val="clear" w:color="auto" w:fill="F7F7F7"/>
            <w:tcMar>
              <w:top w:w="100" w:type="dxa"/>
              <w:left w:w="140" w:type="dxa"/>
              <w:bottom w:w="100" w:type="dxa"/>
              <w:right w:w="140" w:type="dxa"/>
            </w:tcMar>
            <w:vAlign w:val="center"/>
          </w:tcPr>
          <w:p w14:paraId="614E034F" w14:textId="77777777" w:rsidR="00437361" w:rsidRDefault="00330A5F">
            <w:pPr>
              <w:spacing w:after="0" w:line="300" w:lineRule="auto"/>
              <w:jc w:val="center"/>
              <w:rPr>
                <w:rFonts w:hint="eastAsia"/>
              </w:rPr>
            </w:pPr>
            <w:proofErr w:type="spellStart"/>
            <w:r>
              <w:rPr>
                <w:rFonts w:ascii="黑体" w:eastAsia="黑体" w:hAnsi="黑体"/>
                <w:b/>
                <w:sz w:val="21"/>
              </w:rPr>
              <w:t>典型内容</w:t>
            </w:r>
            <w:proofErr w:type="spellEnd"/>
          </w:p>
        </w:tc>
        <w:tc>
          <w:tcPr>
            <w:tcW w:w="3402" w:type="dxa"/>
            <w:shd w:val="clear" w:color="auto" w:fill="F7F7F7"/>
            <w:tcMar>
              <w:top w:w="100" w:type="dxa"/>
              <w:left w:w="140" w:type="dxa"/>
              <w:bottom w:w="100" w:type="dxa"/>
              <w:right w:w="140" w:type="dxa"/>
            </w:tcMar>
            <w:vAlign w:val="center"/>
          </w:tcPr>
          <w:p w14:paraId="08E1DE78" w14:textId="77777777" w:rsidR="00437361" w:rsidRDefault="00330A5F">
            <w:pPr>
              <w:spacing w:after="0" w:line="300" w:lineRule="auto"/>
              <w:jc w:val="center"/>
              <w:rPr>
                <w:rFonts w:hint="eastAsia"/>
              </w:rPr>
            </w:pPr>
            <w:proofErr w:type="spellStart"/>
            <w:r>
              <w:rPr>
                <w:rFonts w:ascii="黑体" w:eastAsia="黑体" w:hAnsi="黑体"/>
                <w:b/>
                <w:sz w:val="21"/>
              </w:rPr>
              <w:t>能力目标</w:t>
            </w:r>
            <w:proofErr w:type="spellEnd"/>
          </w:p>
        </w:tc>
      </w:tr>
      <w:tr w:rsidR="00437361" w14:paraId="18F30123" w14:textId="77777777">
        <w:trPr>
          <w:cantSplit/>
          <w:jc w:val="center"/>
        </w:trPr>
        <w:tc>
          <w:tcPr>
            <w:tcW w:w="1531" w:type="dxa"/>
            <w:tcMar>
              <w:top w:w="100" w:type="dxa"/>
              <w:left w:w="140" w:type="dxa"/>
              <w:bottom w:w="100" w:type="dxa"/>
              <w:right w:w="140" w:type="dxa"/>
            </w:tcMar>
            <w:vAlign w:val="center"/>
          </w:tcPr>
          <w:p w14:paraId="618BACC4" w14:textId="77777777" w:rsidR="00437361" w:rsidRDefault="00330A5F">
            <w:pPr>
              <w:spacing w:after="0" w:line="300" w:lineRule="auto"/>
              <w:jc w:val="center"/>
              <w:rPr>
                <w:rFonts w:hint="eastAsia"/>
              </w:rPr>
            </w:pPr>
            <w:proofErr w:type="spellStart"/>
            <w:r>
              <w:rPr>
                <w:sz w:val="20"/>
              </w:rPr>
              <w:t>基础验证</w:t>
            </w:r>
            <w:proofErr w:type="spellEnd"/>
          </w:p>
        </w:tc>
        <w:tc>
          <w:tcPr>
            <w:tcW w:w="3912" w:type="dxa"/>
            <w:tcMar>
              <w:top w:w="100" w:type="dxa"/>
              <w:left w:w="140" w:type="dxa"/>
              <w:bottom w:w="100" w:type="dxa"/>
              <w:right w:w="140" w:type="dxa"/>
            </w:tcMar>
            <w:vAlign w:val="center"/>
          </w:tcPr>
          <w:p w14:paraId="466FCF58" w14:textId="77777777" w:rsidR="00AE2427" w:rsidRDefault="00330A5F">
            <w:pPr>
              <w:rPr>
                <w:rFonts w:hint="eastAsia"/>
              </w:rPr>
            </w:pPr>
            <w:r>
              <w:rPr>
                <w:rFonts w:ascii="宋体" w:eastAsia="宋体" w:hAnsi="宋体"/>
                <w:sz w:val="18"/>
              </w:rPr>
              <w:t>GPIO、UART、I2C、SPI、ADC、PWM、定时器、中断、程序下载、串口日志、OpenHarmony工程创建</w:t>
            </w:r>
          </w:p>
        </w:tc>
        <w:tc>
          <w:tcPr>
            <w:tcW w:w="3402" w:type="dxa"/>
            <w:tcMar>
              <w:top w:w="100" w:type="dxa"/>
              <w:left w:w="140" w:type="dxa"/>
              <w:bottom w:w="100" w:type="dxa"/>
              <w:right w:w="140" w:type="dxa"/>
            </w:tcMar>
            <w:vAlign w:val="center"/>
          </w:tcPr>
          <w:p w14:paraId="4A722B46" w14:textId="77777777" w:rsidR="00AE2427" w:rsidRDefault="00330A5F">
            <w:pPr>
              <w:rPr>
                <w:rFonts w:hint="eastAsia"/>
                <w:lang w:eastAsia="zh-CN"/>
              </w:rPr>
            </w:pPr>
            <w:r>
              <w:rPr>
                <w:rFonts w:ascii="宋体" w:eastAsia="宋体" w:hAnsi="宋体"/>
                <w:sz w:val="18"/>
                <w:lang w:eastAsia="zh-CN"/>
              </w:rPr>
              <w:t>验证外设驱动、接口调用、程序烧录和基础调试能力。</w:t>
            </w:r>
          </w:p>
        </w:tc>
      </w:tr>
      <w:tr w:rsidR="00437361" w14:paraId="63FF1C88" w14:textId="77777777">
        <w:trPr>
          <w:cantSplit/>
          <w:jc w:val="center"/>
        </w:trPr>
        <w:tc>
          <w:tcPr>
            <w:tcW w:w="1531" w:type="dxa"/>
            <w:tcMar>
              <w:top w:w="100" w:type="dxa"/>
              <w:left w:w="140" w:type="dxa"/>
              <w:bottom w:w="100" w:type="dxa"/>
              <w:right w:w="140" w:type="dxa"/>
            </w:tcMar>
            <w:vAlign w:val="center"/>
          </w:tcPr>
          <w:p w14:paraId="3D7F53FD" w14:textId="77777777" w:rsidR="00437361" w:rsidRDefault="00330A5F">
            <w:pPr>
              <w:spacing w:after="0" w:line="300" w:lineRule="auto"/>
              <w:jc w:val="center"/>
              <w:rPr>
                <w:rFonts w:hint="eastAsia"/>
              </w:rPr>
            </w:pPr>
            <w:proofErr w:type="spellStart"/>
            <w:r>
              <w:rPr>
                <w:sz w:val="20"/>
              </w:rPr>
              <w:lastRenderedPageBreak/>
              <w:t>模块组合</w:t>
            </w:r>
            <w:proofErr w:type="spellEnd"/>
          </w:p>
        </w:tc>
        <w:tc>
          <w:tcPr>
            <w:tcW w:w="3912" w:type="dxa"/>
            <w:tcMar>
              <w:top w:w="100" w:type="dxa"/>
              <w:left w:w="140" w:type="dxa"/>
              <w:bottom w:w="100" w:type="dxa"/>
              <w:right w:w="140" w:type="dxa"/>
            </w:tcMar>
            <w:vAlign w:val="center"/>
          </w:tcPr>
          <w:p w14:paraId="58C5D432" w14:textId="77777777" w:rsidR="00437361" w:rsidRDefault="00330A5F">
            <w:pPr>
              <w:spacing w:after="0" w:line="300" w:lineRule="auto"/>
              <w:rPr>
                <w:rFonts w:hint="eastAsia"/>
                <w:lang w:eastAsia="zh-CN"/>
              </w:rPr>
            </w:pPr>
            <w:r>
              <w:rPr>
                <w:sz w:val="20"/>
                <w:lang w:eastAsia="zh-CN"/>
              </w:rPr>
              <w:t>温湿度采集、光照采集、继电器控制、ZigBee组网、</w:t>
            </w:r>
            <w:proofErr w:type="spellStart"/>
            <w:r>
              <w:rPr>
                <w:sz w:val="20"/>
                <w:lang w:eastAsia="zh-CN"/>
              </w:rPr>
              <w:t>WiFi</w:t>
            </w:r>
            <w:proofErr w:type="spellEnd"/>
            <w:r>
              <w:rPr>
                <w:sz w:val="20"/>
                <w:lang w:eastAsia="zh-CN"/>
              </w:rPr>
              <w:t>联网</w:t>
            </w:r>
          </w:p>
        </w:tc>
        <w:tc>
          <w:tcPr>
            <w:tcW w:w="3402" w:type="dxa"/>
            <w:tcMar>
              <w:top w:w="100" w:type="dxa"/>
              <w:left w:w="140" w:type="dxa"/>
              <w:bottom w:w="100" w:type="dxa"/>
              <w:right w:w="140" w:type="dxa"/>
            </w:tcMar>
            <w:vAlign w:val="center"/>
          </w:tcPr>
          <w:p w14:paraId="386A605A" w14:textId="77777777" w:rsidR="00437361" w:rsidRDefault="00330A5F">
            <w:pPr>
              <w:spacing w:after="0" w:line="300" w:lineRule="auto"/>
              <w:rPr>
                <w:rFonts w:hint="eastAsia"/>
                <w:lang w:eastAsia="zh-CN"/>
              </w:rPr>
            </w:pPr>
            <w:r>
              <w:rPr>
                <w:sz w:val="20"/>
                <w:lang w:eastAsia="zh-CN"/>
              </w:rPr>
              <w:t>完成多模块协同和数据上报。</w:t>
            </w:r>
          </w:p>
        </w:tc>
      </w:tr>
      <w:tr w:rsidR="00437361" w14:paraId="643D0681" w14:textId="77777777">
        <w:trPr>
          <w:cantSplit/>
          <w:jc w:val="center"/>
        </w:trPr>
        <w:tc>
          <w:tcPr>
            <w:tcW w:w="1531" w:type="dxa"/>
            <w:tcMar>
              <w:top w:w="100" w:type="dxa"/>
              <w:left w:w="140" w:type="dxa"/>
              <w:bottom w:w="100" w:type="dxa"/>
              <w:right w:w="140" w:type="dxa"/>
            </w:tcMar>
            <w:vAlign w:val="center"/>
          </w:tcPr>
          <w:p w14:paraId="4CF68451" w14:textId="77777777" w:rsidR="00437361" w:rsidRDefault="00330A5F">
            <w:pPr>
              <w:spacing w:after="0" w:line="300" w:lineRule="auto"/>
              <w:jc w:val="center"/>
              <w:rPr>
                <w:rFonts w:hint="eastAsia"/>
              </w:rPr>
            </w:pPr>
            <w:proofErr w:type="spellStart"/>
            <w:r>
              <w:rPr>
                <w:sz w:val="20"/>
              </w:rPr>
              <w:t>综合项目</w:t>
            </w:r>
            <w:proofErr w:type="spellEnd"/>
          </w:p>
        </w:tc>
        <w:tc>
          <w:tcPr>
            <w:tcW w:w="3912" w:type="dxa"/>
            <w:tcMar>
              <w:top w:w="100" w:type="dxa"/>
              <w:left w:w="140" w:type="dxa"/>
              <w:bottom w:w="100" w:type="dxa"/>
              <w:right w:w="140" w:type="dxa"/>
            </w:tcMar>
            <w:vAlign w:val="center"/>
          </w:tcPr>
          <w:p w14:paraId="283EFB62" w14:textId="77777777" w:rsidR="00AE2427" w:rsidRDefault="00330A5F">
            <w:pPr>
              <w:rPr>
                <w:rFonts w:hint="eastAsia"/>
                <w:lang w:eastAsia="zh-CN"/>
              </w:rPr>
            </w:pPr>
            <w:r>
              <w:rPr>
                <w:rFonts w:ascii="宋体" w:eastAsia="宋体" w:hAnsi="宋体"/>
                <w:sz w:val="18"/>
                <w:lang w:eastAsia="zh-CN"/>
              </w:rPr>
              <w:t>网关协议转换、MQTT主题设计、规则引擎、平台大屏、本地触控看板、边缘日志</w:t>
            </w:r>
          </w:p>
        </w:tc>
        <w:tc>
          <w:tcPr>
            <w:tcW w:w="3402" w:type="dxa"/>
            <w:tcMar>
              <w:top w:w="100" w:type="dxa"/>
              <w:left w:w="140" w:type="dxa"/>
              <w:bottom w:w="100" w:type="dxa"/>
              <w:right w:w="140" w:type="dxa"/>
            </w:tcMar>
            <w:vAlign w:val="center"/>
          </w:tcPr>
          <w:p w14:paraId="133E9DEB" w14:textId="77777777" w:rsidR="00437361" w:rsidRDefault="00330A5F">
            <w:pPr>
              <w:spacing w:after="0" w:line="300" w:lineRule="auto"/>
              <w:rPr>
                <w:rFonts w:hint="eastAsia"/>
                <w:lang w:eastAsia="zh-CN"/>
              </w:rPr>
            </w:pPr>
            <w:r>
              <w:rPr>
                <w:sz w:val="20"/>
                <w:lang w:eastAsia="zh-CN"/>
              </w:rPr>
              <w:t>形成端、边、云、控闭环项目。</w:t>
            </w:r>
          </w:p>
        </w:tc>
      </w:tr>
      <w:tr w:rsidR="00437361" w14:paraId="2E452CD0" w14:textId="77777777">
        <w:trPr>
          <w:cantSplit/>
          <w:jc w:val="center"/>
        </w:trPr>
        <w:tc>
          <w:tcPr>
            <w:tcW w:w="1531" w:type="dxa"/>
            <w:tcMar>
              <w:top w:w="100" w:type="dxa"/>
              <w:left w:w="140" w:type="dxa"/>
              <w:bottom w:w="100" w:type="dxa"/>
              <w:right w:w="140" w:type="dxa"/>
            </w:tcMar>
            <w:vAlign w:val="center"/>
          </w:tcPr>
          <w:p w14:paraId="142F5D4E" w14:textId="77777777" w:rsidR="00AE2427" w:rsidRDefault="00330A5F">
            <w:pPr>
              <w:rPr>
                <w:rFonts w:hint="eastAsia"/>
              </w:rPr>
            </w:pPr>
            <w:proofErr w:type="spellStart"/>
            <w:r>
              <w:rPr>
                <w:rFonts w:ascii="宋体" w:eastAsia="宋体" w:hAnsi="宋体"/>
                <w:sz w:val="18"/>
              </w:rPr>
              <w:t>嵌入式行业应用</w:t>
            </w:r>
            <w:proofErr w:type="spellEnd"/>
          </w:p>
        </w:tc>
        <w:tc>
          <w:tcPr>
            <w:tcW w:w="3912" w:type="dxa"/>
            <w:tcMar>
              <w:top w:w="100" w:type="dxa"/>
              <w:left w:w="140" w:type="dxa"/>
              <w:bottom w:w="100" w:type="dxa"/>
              <w:right w:w="140" w:type="dxa"/>
            </w:tcMar>
            <w:vAlign w:val="center"/>
          </w:tcPr>
          <w:p w14:paraId="781B3606" w14:textId="77777777" w:rsidR="00AE2427" w:rsidRDefault="00330A5F">
            <w:pPr>
              <w:rPr>
                <w:rFonts w:hint="eastAsia"/>
                <w:lang w:eastAsia="zh-CN"/>
              </w:rPr>
            </w:pPr>
            <w:r>
              <w:rPr>
                <w:rFonts w:ascii="宋体" w:eastAsia="宋体" w:hAnsi="宋体"/>
                <w:sz w:val="18"/>
                <w:lang w:eastAsia="zh-CN"/>
              </w:rPr>
              <w:t>生猪和蛋鸡养殖环境智能监测系统开发、综合实训沙盘联调、养殖设备巡检与边缘控制</w:t>
            </w:r>
          </w:p>
        </w:tc>
        <w:tc>
          <w:tcPr>
            <w:tcW w:w="3402" w:type="dxa"/>
            <w:tcMar>
              <w:top w:w="100" w:type="dxa"/>
              <w:left w:w="140" w:type="dxa"/>
              <w:bottom w:w="100" w:type="dxa"/>
              <w:right w:w="140" w:type="dxa"/>
            </w:tcMar>
            <w:vAlign w:val="center"/>
          </w:tcPr>
          <w:p w14:paraId="46F48954" w14:textId="77777777" w:rsidR="00AE2427" w:rsidRDefault="00330A5F">
            <w:pPr>
              <w:rPr>
                <w:rFonts w:hint="eastAsia"/>
                <w:lang w:eastAsia="zh-CN"/>
              </w:rPr>
            </w:pPr>
            <w:r>
              <w:rPr>
                <w:rFonts w:ascii="宋体" w:eastAsia="宋体" w:hAnsi="宋体"/>
                <w:sz w:val="18"/>
                <w:lang w:eastAsia="zh-CN"/>
              </w:rPr>
              <w:t>支撑专业</w:t>
            </w:r>
            <w:proofErr w:type="gramStart"/>
            <w:r>
              <w:rPr>
                <w:rFonts w:ascii="宋体" w:eastAsia="宋体" w:hAnsi="宋体"/>
                <w:sz w:val="18"/>
                <w:lang w:eastAsia="zh-CN"/>
              </w:rPr>
              <w:t>群综合实</w:t>
            </w:r>
            <w:proofErr w:type="gramEnd"/>
            <w:r>
              <w:rPr>
                <w:rFonts w:ascii="宋体" w:eastAsia="宋体" w:hAnsi="宋体"/>
                <w:sz w:val="18"/>
                <w:lang w:eastAsia="zh-CN"/>
              </w:rPr>
              <w:t>训、毕业设计、岗位训练和后续创新项目。</w:t>
            </w:r>
          </w:p>
        </w:tc>
      </w:tr>
    </w:tbl>
    <w:p w14:paraId="2ED5047A" w14:textId="77777777" w:rsidR="00437361" w:rsidRDefault="00437361">
      <w:pPr>
        <w:rPr>
          <w:rFonts w:hint="eastAsia"/>
          <w:lang w:eastAsia="zh-CN"/>
        </w:rPr>
      </w:pPr>
    </w:p>
    <w:p w14:paraId="3D1978CA" w14:textId="77777777" w:rsidR="00437361" w:rsidRDefault="00330A5F">
      <w:pPr>
        <w:pStyle w:val="1"/>
        <w:spacing w:before="280" w:after="160" w:line="300" w:lineRule="auto"/>
        <w:rPr>
          <w:lang w:eastAsia="zh-CN"/>
        </w:rPr>
      </w:pPr>
      <w:bookmarkStart w:id="6" w:name="_Toc234508137"/>
      <w:r>
        <w:rPr>
          <w:rFonts w:ascii="黑体" w:eastAsia="黑体" w:hAnsi="黑体"/>
          <w:sz w:val="32"/>
          <w:lang w:eastAsia="zh-CN"/>
        </w:rPr>
        <w:t>三、嵌入式综合实验室建设内容</w:t>
      </w:r>
      <w:bookmarkEnd w:id="6"/>
    </w:p>
    <w:p w14:paraId="153BA744" w14:textId="77777777" w:rsidR="00437361" w:rsidRDefault="00330A5F">
      <w:pPr>
        <w:pStyle w:val="21"/>
        <w:spacing w:before="160" w:after="100" w:line="300" w:lineRule="auto"/>
        <w:rPr>
          <w:lang w:eastAsia="zh-CN"/>
        </w:rPr>
      </w:pPr>
      <w:bookmarkStart w:id="7" w:name="_Toc234508138"/>
      <w:r>
        <w:rPr>
          <w:rFonts w:ascii="黑体" w:eastAsia="黑体" w:hAnsi="黑体"/>
          <w:sz w:val="28"/>
          <w:lang w:eastAsia="zh-CN"/>
        </w:rPr>
        <w:t>3.1 实</w:t>
      </w:r>
      <w:proofErr w:type="gramStart"/>
      <w:r>
        <w:rPr>
          <w:rFonts w:ascii="黑体" w:eastAsia="黑体" w:hAnsi="黑体"/>
          <w:sz w:val="28"/>
          <w:lang w:eastAsia="zh-CN"/>
        </w:rPr>
        <w:t>训空间</w:t>
      </w:r>
      <w:proofErr w:type="gramEnd"/>
      <w:r>
        <w:rPr>
          <w:rFonts w:ascii="黑体" w:eastAsia="黑体" w:hAnsi="黑体"/>
          <w:sz w:val="28"/>
          <w:lang w:eastAsia="zh-CN"/>
        </w:rPr>
        <w:t>与教学场景</w:t>
      </w:r>
      <w:bookmarkEnd w:id="7"/>
    </w:p>
    <w:p w14:paraId="2C8C92ED" w14:textId="77777777" w:rsidR="00437361" w:rsidRDefault="00330A5F">
      <w:pPr>
        <w:spacing w:after="120" w:line="324" w:lineRule="auto"/>
        <w:ind w:firstLine="480"/>
        <w:rPr>
          <w:rFonts w:hint="eastAsia"/>
          <w:lang w:eastAsia="zh-CN"/>
        </w:rPr>
      </w:pPr>
      <w:r>
        <w:rPr>
          <w:rFonts w:ascii="宋体" w:eastAsia="宋体" w:hAnsi="宋体"/>
          <w:lang w:eastAsia="zh-CN"/>
        </w:rPr>
        <w:t>嵌入式综合实验室建议以120㎡空间为载体，设置教师演示区、13套学生</w:t>
      </w:r>
      <w:proofErr w:type="gramStart"/>
      <w:r>
        <w:rPr>
          <w:rFonts w:ascii="宋体" w:eastAsia="宋体" w:hAnsi="宋体"/>
          <w:lang w:eastAsia="zh-CN"/>
        </w:rPr>
        <w:t>端实训设备</w:t>
      </w:r>
      <w:proofErr w:type="gramEnd"/>
      <w:r>
        <w:rPr>
          <w:rFonts w:ascii="宋体" w:eastAsia="宋体" w:hAnsi="宋体"/>
          <w:lang w:eastAsia="zh-CN"/>
        </w:rPr>
        <w:t>部署区、畜禽智能养殖嵌入式感知与环</w:t>
      </w:r>
      <w:proofErr w:type="gramStart"/>
      <w:r>
        <w:rPr>
          <w:rFonts w:ascii="宋体" w:eastAsia="宋体" w:hAnsi="宋体"/>
          <w:lang w:eastAsia="zh-CN"/>
        </w:rPr>
        <w:t>控综合实</w:t>
      </w:r>
      <w:proofErr w:type="gramEnd"/>
      <w:r>
        <w:rPr>
          <w:rFonts w:ascii="宋体" w:eastAsia="宋体" w:hAnsi="宋体"/>
          <w:lang w:eastAsia="zh-CN"/>
        </w:rPr>
        <w:t>训沙盘展示与联调区、网络与平台部署区、设备收纳维护区。空间组织兼顾课堂讲授、双人分组实操、沙盘综合联调、设备维护、项目展示与答辩。</w:t>
      </w:r>
    </w:p>
    <w:p w14:paraId="27ED62EB" w14:textId="77777777" w:rsidR="00437361" w:rsidRDefault="00330A5F">
      <w:pPr>
        <w:spacing w:after="120" w:line="324" w:lineRule="auto"/>
        <w:ind w:firstLine="480"/>
        <w:rPr>
          <w:rFonts w:hint="eastAsia"/>
          <w:lang w:eastAsia="zh-CN"/>
        </w:rPr>
      </w:pPr>
      <w:r>
        <w:rPr>
          <w:rFonts w:ascii="宋体" w:eastAsia="宋体" w:hAnsi="宋体"/>
          <w:lang w:eastAsia="zh-CN"/>
        </w:rPr>
        <w:t>实训场景采用双人协作与轮换</w:t>
      </w:r>
      <w:proofErr w:type="gramStart"/>
      <w:r>
        <w:rPr>
          <w:rFonts w:ascii="宋体" w:eastAsia="宋体" w:hAnsi="宋体"/>
          <w:lang w:eastAsia="zh-CN"/>
        </w:rPr>
        <w:t>实训相结合</w:t>
      </w:r>
      <w:proofErr w:type="gramEnd"/>
      <w:r>
        <w:rPr>
          <w:rFonts w:ascii="宋体" w:eastAsia="宋体" w:hAnsi="宋体"/>
          <w:lang w:eastAsia="zh-CN"/>
        </w:rPr>
        <w:t>的组织方式，配置13套嵌入式综合实验箱及主控、通信、传感、识别和执行开发包，可支撑26人同步分组实训；综合实训沙盘作为教师演示、分组轮换和项目验收载体，不重复计入学生端工位数量。</w:t>
      </w:r>
    </w:p>
    <w:p w14:paraId="24DAC5B4" w14:textId="77777777" w:rsidR="00437361" w:rsidRDefault="00330A5F">
      <w:pPr>
        <w:spacing w:after="40"/>
        <w:jc w:val="center"/>
        <w:rPr>
          <w:rFonts w:hint="eastAsia"/>
        </w:rPr>
      </w:pPr>
      <w:r>
        <w:rPr>
          <w:noProof/>
        </w:rPr>
        <w:drawing>
          <wp:inline distT="0" distB="0" distL="0" distR="0" wp14:anchorId="38E9F3E0" wp14:editId="023DB36B">
            <wp:extent cx="5471795" cy="3214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72000" cy="3214800"/>
                    </a:xfrm>
                    <a:prstGeom prst="rect">
                      <a:avLst/>
                    </a:prstGeom>
                  </pic:spPr>
                </pic:pic>
              </a:graphicData>
            </a:graphic>
          </wp:inline>
        </w:drawing>
      </w:r>
    </w:p>
    <w:p w14:paraId="77DF5BE9" w14:textId="1274BDA3" w:rsidR="00437361" w:rsidRDefault="00330A5F">
      <w:pPr>
        <w:spacing w:before="40" w:after="160"/>
        <w:jc w:val="center"/>
        <w:rPr>
          <w:rFonts w:hint="eastAsia"/>
        </w:rPr>
      </w:pPr>
      <w:r>
        <w:rPr>
          <w:color w:val="666666"/>
          <w:sz w:val="20"/>
        </w:rPr>
        <w:t>图 3-</w:t>
      </w:r>
      <w:r w:rsidR="00011DDE">
        <w:rPr>
          <w:rFonts w:hint="eastAsia"/>
          <w:color w:val="666666"/>
          <w:sz w:val="20"/>
          <w:lang w:eastAsia="zh-CN"/>
        </w:rPr>
        <w:t>1</w:t>
      </w:r>
      <w:r>
        <w:rPr>
          <w:color w:val="666666"/>
          <w:sz w:val="20"/>
        </w:rPr>
        <w:t xml:space="preserve"> 120㎡空间布局示意图</w:t>
      </w:r>
    </w:p>
    <w:p w14:paraId="4ED5EB76" w14:textId="77777777" w:rsidR="00437361" w:rsidRDefault="00330A5F">
      <w:pPr>
        <w:spacing w:after="40"/>
        <w:jc w:val="center"/>
        <w:rPr>
          <w:rFonts w:hint="eastAsia"/>
        </w:rPr>
      </w:pPr>
      <w:r>
        <w:rPr>
          <w:noProof/>
        </w:rPr>
        <w:lastRenderedPageBreak/>
        <w:drawing>
          <wp:inline distT="0" distB="0" distL="0" distR="0" wp14:anchorId="1418B796" wp14:editId="1347B350">
            <wp:extent cx="5471795" cy="3214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72000" cy="3214800"/>
                    </a:xfrm>
                    <a:prstGeom prst="rect">
                      <a:avLst/>
                    </a:prstGeom>
                  </pic:spPr>
                </pic:pic>
              </a:graphicData>
            </a:graphic>
          </wp:inline>
        </w:drawing>
      </w:r>
    </w:p>
    <w:p w14:paraId="7FB6E468" w14:textId="2992A89D" w:rsidR="00437361" w:rsidRDefault="00330A5F">
      <w:pPr>
        <w:spacing w:before="40" w:after="160"/>
        <w:jc w:val="center"/>
        <w:rPr>
          <w:rFonts w:hint="eastAsia"/>
          <w:lang w:eastAsia="zh-CN"/>
        </w:rPr>
      </w:pPr>
      <w:r>
        <w:rPr>
          <w:color w:val="666666"/>
          <w:sz w:val="20"/>
          <w:lang w:eastAsia="zh-CN"/>
        </w:rPr>
        <w:t>图 3-</w:t>
      </w:r>
      <w:r w:rsidR="00011DDE">
        <w:rPr>
          <w:rFonts w:hint="eastAsia"/>
          <w:color w:val="666666"/>
          <w:sz w:val="20"/>
          <w:lang w:eastAsia="zh-CN"/>
        </w:rPr>
        <w:t>2</w:t>
      </w:r>
      <w:r>
        <w:rPr>
          <w:color w:val="666666"/>
          <w:sz w:val="20"/>
          <w:lang w:eastAsia="zh-CN"/>
        </w:rPr>
        <w:t xml:space="preserve"> 实训室网络拓扑图</w:t>
      </w:r>
    </w:p>
    <w:p w14:paraId="2665621E" w14:textId="77777777" w:rsidR="00437361" w:rsidRDefault="00330A5F">
      <w:pPr>
        <w:spacing w:before="40" w:after="160"/>
        <w:jc w:val="center"/>
        <w:rPr>
          <w:rFonts w:hint="eastAsia"/>
          <w:lang w:eastAsia="zh-CN"/>
        </w:rPr>
      </w:pPr>
      <w:r>
        <w:rPr>
          <w:color w:val="666666"/>
          <w:sz w:val="20"/>
          <w:lang w:eastAsia="zh-CN"/>
        </w:rPr>
        <w:t>表 3-1 基础设施建设内容</w:t>
      </w:r>
    </w:p>
    <w:tbl>
      <w:tblPr>
        <w:tblStyle w:val="af4"/>
        <w:tblW w:w="0" w:type="auto"/>
        <w:jc w:val="center"/>
        <w:tblLayout w:type="fixed"/>
        <w:tblLook w:val="04A0" w:firstRow="1" w:lastRow="0" w:firstColumn="1" w:lastColumn="0" w:noHBand="0" w:noVBand="1"/>
      </w:tblPr>
      <w:tblGrid>
        <w:gridCol w:w="1701"/>
        <w:gridCol w:w="3742"/>
        <w:gridCol w:w="3402"/>
      </w:tblGrid>
      <w:tr w:rsidR="00437361" w14:paraId="72E48417" w14:textId="77777777">
        <w:trPr>
          <w:cantSplit/>
          <w:tblHeader/>
          <w:jc w:val="center"/>
        </w:trPr>
        <w:tc>
          <w:tcPr>
            <w:tcW w:w="1701" w:type="dxa"/>
            <w:shd w:val="clear" w:color="auto" w:fill="F7F7F7"/>
            <w:tcMar>
              <w:top w:w="100" w:type="dxa"/>
              <w:left w:w="140" w:type="dxa"/>
              <w:bottom w:w="100" w:type="dxa"/>
              <w:right w:w="140" w:type="dxa"/>
            </w:tcMar>
            <w:vAlign w:val="center"/>
          </w:tcPr>
          <w:p w14:paraId="1A71E7F3" w14:textId="77777777" w:rsidR="00437361" w:rsidRDefault="00330A5F">
            <w:pPr>
              <w:spacing w:after="0" w:line="300" w:lineRule="auto"/>
              <w:jc w:val="center"/>
              <w:rPr>
                <w:rFonts w:hint="eastAsia"/>
              </w:rPr>
            </w:pPr>
            <w:proofErr w:type="spellStart"/>
            <w:r>
              <w:rPr>
                <w:rFonts w:ascii="黑体" w:eastAsia="黑体" w:hAnsi="黑体"/>
                <w:b/>
                <w:sz w:val="21"/>
              </w:rPr>
              <w:t>建设项</w:t>
            </w:r>
            <w:proofErr w:type="spellEnd"/>
          </w:p>
        </w:tc>
        <w:tc>
          <w:tcPr>
            <w:tcW w:w="3742" w:type="dxa"/>
            <w:shd w:val="clear" w:color="auto" w:fill="F7F7F7"/>
            <w:tcMar>
              <w:top w:w="100" w:type="dxa"/>
              <w:left w:w="140" w:type="dxa"/>
              <w:bottom w:w="100" w:type="dxa"/>
              <w:right w:w="140" w:type="dxa"/>
            </w:tcMar>
            <w:vAlign w:val="center"/>
          </w:tcPr>
          <w:p w14:paraId="1EDC20F5" w14:textId="77777777" w:rsidR="00437361" w:rsidRDefault="00330A5F">
            <w:pPr>
              <w:spacing w:after="0" w:line="300" w:lineRule="auto"/>
              <w:jc w:val="center"/>
              <w:rPr>
                <w:rFonts w:hint="eastAsia"/>
              </w:rPr>
            </w:pPr>
            <w:proofErr w:type="spellStart"/>
            <w:r>
              <w:rPr>
                <w:rFonts w:ascii="黑体" w:eastAsia="黑体" w:hAnsi="黑体"/>
                <w:b/>
                <w:sz w:val="21"/>
              </w:rPr>
              <w:t>建设内容</w:t>
            </w:r>
            <w:proofErr w:type="spellEnd"/>
          </w:p>
        </w:tc>
        <w:tc>
          <w:tcPr>
            <w:tcW w:w="3402" w:type="dxa"/>
            <w:shd w:val="clear" w:color="auto" w:fill="F7F7F7"/>
            <w:tcMar>
              <w:top w:w="100" w:type="dxa"/>
              <w:left w:w="140" w:type="dxa"/>
              <w:bottom w:w="100" w:type="dxa"/>
              <w:right w:w="140" w:type="dxa"/>
            </w:tcMar>
            <w:vAlign w:val="center"/>
          </w:tcPr>
          <w:p w14:paraId="7DE91C02" w14:textId="77777777" w:rsidR="00437361" w:rsidRDefault="00330A5F">
            <w:pPr>
              <w:spacing w:after="0" w:line="300" w:lineRule="auto"/>
              <w:jc w:val="center"/>
              <w:rPr>
                <w:rFonts w:hint="eastAsia"/>
              </w:rPr>
            </w:pPr>
            <w:proofErr w:type="spellStart"/>
            <w:r>
              <w:rPr>
                <w:rFonts w:ascii="黑体" w:eastAsia="黑体" w:hAnsi="黑体"/>
                <w:b/>
                <w:sz w:val="21"/>
              </w:rPr>
              <w:t>建设要求</w:t>
            </w:r>
            <w:proofErr w:type="spellEnd"/>
          </w:p>
        </w:tc>
      </w:tr>
      <w:tr w:rsidR="00437361" w14:paraId="08268EE1" w14:textId="77777777">
        <w:trPr>
          <w:cantSplit/>
          <w:jc w:val="center"/>
        </w:trPr>
        <w:tc>
          <w:tcPr>
            <w:tcW w:w="1701" w:type="dxa"/>
            <w:tcMar>
              <w:top w:w="100" w:type="dxa"/>
              <w:left w:w="140" w:type="dxa"/>
              <w:bottom w:w="100" w:type="dxa"/>
              <w:right w:w="140" w:type="dxa"/>
            </w:tcMar>
            <w:vAlign w:val="center"/>
          </w:tcPr>
          <w:p w14:paraId="43AC60DD" w14:textId="77777777" w:rsidR="00437361" w:rsidRDefault="00330A5F">
            <w:pPr>
              <w:spacing w:after="0" w:line="300" w:lineRule="auto"/>
              <w:jc w:val="center"/>
              <w:rPr>
                <w:rFonts w:hint="eastAsia"/>
              </w:rPr>
            </w:pPr>
            <w:proofErr w:type="spellStart"/>
            <w:r>
              <w:rPr>
                <w:sz w:val="20"/>
              </w:rPr>
              <w:t>教师演示区</w:t>
            </w:r>
            <w:proofErr w:type="spellEnd"/>
          </w:p>
        </w:tc>
        <w:tc>
          <w:tcPr>
            <w:tcW w:w="3742" w:type="dxa"/>
            <w:tcMar>
              <w:top w:w="100" w:type="dxa"/>
              <w:left w:w="140" w:type="dxa"/>
              <w:bottom w:w="100" w:type="dxa"/>
              <w:right w:w="140" w:type="dxa"/>
            </w:tcMar>
            <w:vAlign w:val="center"/>
          </w:tcPr>
          <w:p w14:paraId="470CD786" w14:textId="77777777" w:rsidR="00437361" w:rsidRDefault="00330A5F">
            <w:pPr>
              <w:spacing w:after="0" w:line="300" w:lineRule="auto"/>
              <w:rPr>
                <w:rFonts w:hint="eastAsia"/>
                <w:lang w:eastAsia="zh-CN"/>
              </w:rPr>
            </w:pPr>
            <w:r>
              <w:rPr>
                <w:sz w:val="20"/>
                <w:lang w:eastAsia="zh-CN"/>
              </w:rPr>
              <w:t>讲台、教师终端、大屏或投影、实物展示、平台管理入口</w:t>
            </w:r>
          </w:p>
        </w:tc>
        <w:tc>
          <w:tcPr>
            <w:tcW w:w="3402" w:type="dxa"/>
            <w:tcMar>
              <w:top w:w="100" w:type="dxa"/>
              <w:left w:w="140" w:type="dxa"/>
              <w:bottom w:w="100" w:type="dxa"/>
              <w:right w:w="140" w:type="dxa"/>
            </w:tcMar>
            <w:vAlign w:val="center"/>
          </w:tcPr>
          <w:p w14:paraId="52B51655" w14:textId="77777777" w:rsidR="00437361" w:rsidRDefault="00330A5F">
            <w:pPr>
              <w:spacing w:after="0" w:line="300" w:lineRule="auto"/>
              <w:rPr>
                <w:rFonts w:hint="eastAsia"/>
                <w:lang w:eastAsia="zh-CN"/>
              </w:rPr>
            </w:pPr>
            <w:r>
              <w:rPr>
                <w:sz w:val="20"/>
                <w:lang w:eastAsia="zh-CN"/>
              </w:rPr>
              <w:t>满足教师发布任务、展示数据大屏、演示代码运行和组织答辩。</w:t>
            </w:r>
          </w:p>
        </w:tc>
      </w:tr>
      <w:tr w:rsidR="00437361" w14:paraId="7BA82222" w14:textId="77777777">
        <w:trPr>
          <w:cantSplit/>
          <w:jc w:val="center"/>
        </w:trPr>
        <w:tc>
          <w:tcPr>
            <w:tcW w:w="1701" w:type="dxa"/>
            <w:tcMar>
              <w:top w:w="100" w:type="dxa"/>
              <w:left w:w="140" w:type="dxa"/>
              <w:bottom w:w="100" w:type="dxa"/>
              <w:right w:w="140" w:type="dxa"/>
            </w:tcMar>
            <w:vAlign w:val="center"/>
          </w:tcPr>
          <w:p w14:paraId="4A43F29A" w14:textId="77777777" w:rsidR="00437361" w:rsidRDefault="00330A5F">
            <w:pPr>
              <w:spacing w:after="0" w:line="300" w:lineRule="auto"/>
              <w:jc w:val="center"/>
              <w:rPr>
                <w:rFonts w:hint="eastAsia"/>
              </w:rPr>
            </w:pPr>
            <w:proofErr w:type="spellStart"/>
            <w:r>
              <w:rPr>
                <w:sz w:val="20"/>
              </w:rPr>
              <w:t>学生工位区</w:t>
            </w:r>
            <w:proofErr w:type="spellEnd"/>
          </w:p>
        </w:tc>
        <w:tc>
          <w:tcPr>
            <w:tcW w:w="3742" w:type="dxa"/>
            <w:tcMar>
              <w:top w:w="100" w:type="dxa"/>
              <w:left w:w="140" w:type="dxa"/>
              <w:bottom w:w="100" w:type="dxa"/>
              <w:right w:w="140" w:type="dxa"/>
            </w:tcMar>
            <w:vAlign w:val="center"/>
          </w:tcPr>
          <w:p w14:paraId="2BBEE5DF" w14:textId="77777777" w:rsidR="00AE2427" w:rsidRDefault="00330A5F">
            <w:pPr>
              <w:rPr>
                <w:rFonts w:hint="eastAsia"/>
                <w:lang w:eastAsia="zh-CN"/>
              </w:rPr>
            </w:pPr>
            <w:r>
              <w:rPr>
                <w:rFonts w:ascii="宋体" w:eastAsia="宋体" w:hAnsi="宋体"/>
                <w:sz w:val="18"/>
                <w:lang w:eastAsia="zh-CN"/>
              </w:rPr>
              <w:t>13套学生端嵌入式综合实训设备、电脑端、实验箱、线材、低压电源、网口/无线覆盖</w:t>
            </w:r>
          </w:p>
        </w:tc>
        <w:tc>
          <w:tcPr>
            <w:tcW w:w="3402" w:type="dxa"/>
            <w:tcMar>
              <w:top w:w="100" w:type="dxa"/>
              <w:left w:w="140" w:type="dxa"/>
              <w:bottom w:w="100" w:type="dxa"/>
              <w:right w:w="140" w:type="dxa"/>
            </w:tcMar>
            <w:vAlign w:val="center"/>
          </w:tcPr>
          <w:p w14:paraId="55857361" w14:textId="77777777" w:rsidR="00437361" w:rsidRDefault="00330A5F">
            <w:pPr>
              <w:spacing w:after="0" w:line="300" w:lineRule="auto"/>
              <w:rPr>
                <w:rFonts w:hint="eastAsia"/>
                <w:lang w:eastAsia="zh-CN"/>
              </w:rPr>
            </w:pPr>
            <w:r>
              <w:rPr>
                <w:sz w:val="20"/>
                <w:lang w:eastAsia="zh-CN"/>
              </w:rPr>
              <w:t>支持26人双人分组同步实训，布线清晰，设备取放安全。</w:t>
            </w:r>
          </w:p>
        </w:tc>
      </w:tr>
      <w:tr w:rsidR="00437361" w14:paraId="2B7667C9" w14:textId="77777777">
        <w:trPr>
          <w:cantSplit/>
          <w:jc w:val="center"/>
        </w:trPr>
        <w:tc>
          <w:tcPr>
            <w:tcW w:w="1701" w:type="dxa"/>
            <w:tcMar>
              <w:top w:w="100" w:type="dxa"/>
              <w:left w:w="140" w:type="dxa"/>
              <w:bottom w:w="100" w:type="dxa"/>
              <w:right w:w="140" w:type="dxa"/>
            </w:tcMar>
            <w:vAlign w:val="center"/>
          </w:tcPr>
          <w:p w14:paraId="7C3260A5" w14:textId="77777777" w:rsidR="00437361" w:rsidRDefault="00330A5F">
            <w:pPr>
              <w:spacing w:after="0" w:line="300" w:lineRule="auto"/>
              <w:jc w:val="center"/>
              <w:rPr>
                <w:rFonts w:hint="eastAsia"/>
              </w:rPr>
            </w:pPr>
            <w:proofErr w:type="spellStart"/>
            <w:r>
              <w:rPr>
                <w:sz w:val="20"/>
              </w:rPr>
              <w:t>网络服务器区</w:t>
            </w:r>
            <w:proofErr w:type="spellEnd"/>
          </w:p>
        </w:tc>
        <w:tc>
          <w:tcPr>
            <w:tcW w:w="3742" w:type="dxa"/>
            <w:tcMar>
              <w:top w:w="100" w:type="dxa"/>
              <w:left w:w="140" w:type="dxa"/>
              <w:bottom w:w="100" w:type="dxa"/>
              <w:right w:w="140" w:type="dxa"/>
            </w:tcMar>
            <w:vAlign w:val="center"/>
          </w:tcPr>
          <w:p w14:paraId="33B2822B" w14:textId="77777777" w:rsidR="00437361" w:rsidRDefault="00330A5F">
            <w:pPr>
              <w:spacing w:after="0" w:line="300" w:lineRule="auto"/>
              <w:rPr>
                <w:rFonts w:hint="eastAsia"/>
                <w:lang w:eastAsia="zh-CN"/>
              </w:rPr>
            </w:pPr>
            <w:r>
              <w:rPr>
                <w:sz w:val="20"/>
                <w:lang w:eastAsia="zh-CN"/>
              </w:rPr>
              <w:t>千兆交换机、路由器/防火墙、平台服务器或边缘计算设备、备份存储</w:t>
            </w:r>
          </w:p>
        </w:tc>
        <w:tc>
          <w:tcPr>
            <w:tcW w:w="3402" w:type="dxa"/>
            <w:tcMar>
              <w:top w:w="100" w:type="dxa"/>
              <w:left w:w="140" w:type="dxa"/>
              <w:bottom w:w="100" w:type="dxa"/>
              <w:right w:w="140" w:type="dxa"/>
            </w:tcMar>
            <w:vAlign w:val="center"/>
          </w:tcPr>
          <w:p w14:paraId="62387892" w14:textId="77777777" w:rsidR="00437361" w:rsidRDefault="00330A5F">
            <w:pPr>
              <w:spacing w:after="0" w:line="300" w:lineRule="auto"/>
              <w:rPr>
                <w:rFonts w:hint="eastAsia"/>
                <w:lang w:eastAsia="zh-CN"/>
              </w:rPr>
            </w:pPr>
            <w:r>
              <w:rPr>
                <w:sz w:val="20"/>
                <w:lang w:eastAsia="zh-CN"/>
              </w:rPr>
              <w:t>支持真实设备、仿真设备和平台稳定接入。</w:t>
            </w:r>
          </w:p>
        </w:tc>
      </w:tr>
      <w:tr w:rsidR="00437361" w14:paraId="55313757" w14:textId="77777777">
        <w:trPr>
          <w:cantSplit/>
          <w:jc w:val="center"/>
        </w:trPr>
        <w:tc>
          <w:tcPr>
            <w:tcW w:w="1701" w:type="dxa"/>
            <w:tcMar>
              <w:top w:w="100" w:type="dxa"/>
              <w:left w:w="140" w:type="dxa"/>
              <w:bottom w:w="100" w:type="dxa"/>
              <w:right w:w="140" w:type="dxa"/>
            </w:tcMar>
            <w:vAlign w:val="center"/>
          </w:tcPr>
          <w:p w14:paraId="78784F53" w14:textId="77777777" w:rsidR="00437361" w:rsidRDefault="00330A5F">
            <w:pPr>
              <w:spacing w:after="0" w:line="300" w:lineRule="auto"/>
              <w:jc w:val="center"/>
              <w:rPr>
                <w:rFonts w:hint="eastAsia"/>
              </w:rPr>
            </w:pPr>
            <w:proofErr w:type="spellStart"/>
            <w:r>
              <w:rPr>
                <w:sz w:val="20"/>
              </w:rPr>
              <w:t>收纳维护区</w:t>
            </w:r>
            <w:proofErr w:type="spellEnd"/>
          </w:p>
        </w:tc>
        <w:tc>
          <w:tcPr>
            <w:tcW w:w="3742" w:type="dxa"/>
            <w:tcMar>
              <w:top w:w="100" w:type="dxa"/>
              <w:left w:w="140" w:type="dxa"/>
              <w:bottom w:w="100" w:type="dxa"/>
              <w:right w:w="140" w:type="dxa"/>
            </w:tcMar>
            <w:vAlign w:val="center"/>
          </w:tcPr>
          <w:p w14:paraId="3A882408" w14:textId="77777777" w:rsidR="00437361" w:rsidRDefault="00330A5F">
            <w:pPr>
              <w:spacing w:after="0" w:line="300" w:lineRule="auto"/>
              <w:rPr>
                <w:rFonts w:hint="eastAsia"/>
                <w:lang w:eastAsia="zh-CN"/>
              </w:rPr>
            </w:pPr>
            <w:r>
              <w:rPr>
                <w:sz w:val="20"/>
                <w:lang w:eastAsia="zh-CN"/>
              </w:rPr>
              <w:t>实验箱收纳、模块分类、耗材备件、充电维护、资产编号</w:t>
            </w:r>
          </w:p>
        </w:tc>
        <w:tc>
          <w:tcPr>
            <w:tcW w:w="3402" w:type="dxa"/>
            <w:tcMar>
              <w:top w:w="100" w:type="dxa"/>
              <w:left w:w="140" w:type="dxa"/>
              <w:bottom w:w="100" w:type="dxa"/>
              <w:right w:w="140" w:type="dxa"/>
            </w:tcMar>
            <w:vAlign w:val="center"/>
          </w:tcPr>
          <w:p w14:paraId="13DB0A92" w14:textId="77777777" w:rsidR="00437361" w:rsidRDefault="00330A5F">
            <w:pPr>
              <w:spacing w:after="0" w:line="300" w:lineRule="auto"/>
              <w:rPr>
                <w:rFonts w:hint="eastAsia"/>
                <w:lang w:eastAsia="zh-CN"/>
              </w:rPr>
            </w:pPr>
            <w:r>
              <w:rPr>
                <w:sz w:val="20"/>
                <w:lang w:eastAsia="zh-CN"/>
              </w:rPr>
              <w:t>建立设备借还、损坏登记和备件替换流程。</w:t>
            </w:r>
          </w:p>
        </w:tc>
      </w:tr>
      <w:tr w:rsidR="00437361" w14:paraId="35DA2D86" w14:textId="77777777">
        <w:trPr>
          <w:cantSplit/>
          <w:jc w:val="center"/>
        </w:trPr>
        <w:tc>
          <w:tcPr>
            <w:tcW w:w="1701" w:type="dxa"/>
            <w:tcMar>
              <w:top w:w="100" w:type="dxa"/>
              <w:left w:w="140" w:type="dxa"/>
              <w:bottom w:w="100" w:type="dxa"/>
              <w:right w:w="140" w:type="dxa"/>
            </w:tcMar>
            <w:vAlign w:val="center"/>
          </w:tcPr>
          <w:p w14:paraId="5C24D633" w14:textId="77777777" w:rsidR="00437361" w:rsidRDefault="00330A5F">
            <w:pPr>
              <w:spacing w:after="0" w:line="300" w:lineRule="auto"/>
              <w:jc w:val="center"/>
              <w:rPr>
                <w:rFonts w:hint="eastAsia"/>
              </w:rPr>
            </w:pPr>
            <w:proofErr w:type="spellStart"/>
            <w:r>
              <w:rPr>
                <w:sz w:val="20"/>
              </w:rPr>
              <w:t>文化展示区</w:t>
            </w:r>
            <w:proofErr w:type="spellEnd"/>
          </w:p>
        </w:tc>
        <w:tc>
          <w:tcPr>
            <w:tcW w:w="3742" w:type="dxa"/>
            <w:tcMar>
              <w:top w:w="100" w:type="dxa"/>
              <w:left w:w="140" w:type="dxa"/>
              <w:bottom w:w="100" w:type="dxa"/>
              <w:right w:w="140" w:type="dxa"/>
            </w:tcMar>
            <w:vAlign w:val="center"/>
          </w:tcPr>
          <w:p w14:paraId="0C3A5B51" w14:textId="77777777" w:rsidR="00437361" w:rsidRDefault="00330A5F">
            <w:pPr>
              <w:spacing w:after="0" w:line="300" w:lineRule="auto"/>
              <w:rPr>
                <w:rFonts w:hint="eastAsia"/>
                <w:lang w:eastAsia="zh-CN"/>
              </w:rPr>
            </w:pPr>
            <w:r>
              <w:rPr>
                <w:sz w:val="20"/>
                <w:lang w:eastAsia="zh-CN"/>
              </w:rPr>
              <w:t>嵌入式技术、畜禽智能化养殖专业群、优秀作品、课程路径与实</w:t>
            </w:r>
            <w:proofErr w:type="gramStart"/>
            <w:r>
              <w:rPr>
                <w:sz w:val="20"/>
                <w:lang w:eastAsia="zh-CN"/>
              </w:rPr>
              <w:t>训安全</w:t>
            </w:r>
            <w:proofErr w:type="gramEnd"/>
            <w:r>
              <w:rPr>
                <w:sz w:val="20"/>
                <w:lang w:eastAsia="zh-CN"/>
              </w:rPr>
              <w:t>规范展示</w:t>
            </w:r>
          </w:p>
        </w:tc>
        <w:tc>
          <w:tcPr>
            <w:tcW w:w="3402" w:type="dxa"/>
            <w:tcMar>
              <w:top w:w="100" w:type="dxa"/>
              <w:left w:w="140" w:type="dxa"/>
              <w:bottom w:w="100" w:type="dxa"/>
              <w:right w:w="140" w:type="dxa"/>
            </w:tcMar>
            <w:vAlign w:val="center"/>
          </w:tcPr>
          <w:p w14:paraId="35CDDE69" w14:textId="77777777" w:rsidR="00AE2427" w:rsidRDefault="00330A5F">
            <w:pPr>
              <w:rPr>
                <w:rFonts w:hint="eastAsia"/>
                <w:lang w:eastAsia="zh-CN"/>
              </w:rPr>
            </w:pPr>
            <w:r>
              <w:rPr>
                <w:rFonts w:ascii="宋体" w:eastAsia="宋体" w:hAnsi="宋体"/>
                <w:sz w:val="18"/>
                <w:lang w:eastAsia="zh-CN"/>
              </w:rPr>
              <w:t>体现嵌入式系统开发、养殖环境智能监测和智能硬件实训特色。</w:t>
            </w:r>
          </w:p>
        </w:tc>
      </w:tr>
    </w:tbl>
    <w:p w14:paraId="0E113D2F" w14:textId="77777777" w:rsidR="00437361" w:rsidRDefault="00437361">
      <w:pPr>
        <w:rPr>
          <w:rFonts w:hint="eastAsia"/>
          <w:lang w:eastAsia="zh-CN"/>
        </w:rPr>
      </w:pPr>
    </w:p>
    <w:p w14:paraId="4664DCD6" w14:textId="77777777" w:rsidR="00437361" w:rsidRDefault="00330A5F">
      <w:pPr>
        <w:pStyle w:val="21"/>
        <w:spacing w:before="160" w:after="100" w:line="300" w:lineRule="auto"/>
        <w:rPr>
          <w:lang w:eastAsia="zh-CN"/>
        </w:rPr>
      </w:pPr>
      <w:bookmarkStart w:id="8" w:name="_Toc234508139"/>
      <w:r>
        <w:rPr>
          <w:rFonts w:ascii="黑体" w:eastAsia="黑体" w:hAnsi="黑体"/>
          <w:sz w:val="28"/>
          <w:lang w:eastAsia="zh-CN"/>
        </w:rPr>
        <w:t>3.2 技术架构与设备体系</w:t>
      </w:r>
      <w:bookmarkEnd w:id="8"/>
    </w:p>
    <w:p w14:paraId="2678D064" w14:textId="77777777" w:rsidR="00437361" w:rsidRDefault="00330A5F">
      <w:pPr>
        <w:spacing w:after="120" w:line="324" w:lineRule="auto"/>
        <w:ind w:firstLine="480"/>
        <w:rPr>
          <w:rFonts w:hint="eastAsia"/>
          <w:lang w:eastAsia="zh-CN"/>
        </w:rPr>
      </w:pPr>
      <w:r>
        <w:rPr>
          <w:rFonts w:ascii="宋体" w:eastAsia="宋体" w:hAnsi="宋体"/>
          <w:lang w:eastAsia="zh-CN"/>
        </w:rPr>
        <w:t>核心设备以嵌入式综合实验箱为</w:t>
      </w:r>
      <w:proofErr w:type="gramStart"/>
      <w:r>
        <w:rPr>
          <w:rFonts w:ascii="宋体" w:eastAsia="宋体" w:hAnsi="宋体"/>
          <w:lang w:eastAsia="zh-CN"/>
        </w:rPr>
        <w:t>学生端实训</w:t>
      </w:r>
      <w:proofErr w:type="gramEnd"/>
      <w:r>
        <w:rPr>
          <w:rFonts w:ascii="宋体" w:eastAsia="宋体" w:hAnsi="宋体"/>
          <w:lang w:eastAsia="zh-CN"/>
        </w:rPr>
        <w:t>终端，配套主控、通信、传感器、RFID识别、执行器开发包和嵌入式智能综合</w:t>
      </w:r>
      <w:proofErr w:type="gramStart"/>
      <w:r>
        <w:rPr>
          <w:rFonts w:ascii="宋体" w:eastAsia="宋体" w:hAnsi="宋体"/>
          <w:lang w:eastAsia="zh-CN"/>
        </w:rPr>
        <w:t>实训云平台</w:t>
      </w:r>
      <w:proofErr w:type="gramEnd"/>
      <w:r>
        <w:rPr>
          <w:rFonts w:ascii="宋体" w:eastAsia="宋体" w:hAnsi="宋体"/>
          <w:lang w:eastAsia="zh-CN"/>
        </w:rPr>
        <w:t>。生猪、蛋鸡实</w:t>
      </w:r>
      <w:proofErr w:type="gramStart"/>
      <w:r>
        <w:rPr>
          <w:rFonts w:ascii="宋体" w:eastAsia="宋体" w:hAnsi="宋体"/>
          <w:lang w:eastAsia="zh-CN"/>
        </w:rPr>
        <w:t>训系统</w:t>
      </w:r>
      <w:proofErr w:type="gramEnd"/>
      <w:r>
        <w:rPr>
          <w:rFonts w:ascii="宋体" w:eastAsia="宋体" w:hAnsi="宋体"/>
          <w:lang w:eastAsia="zh-CN"/>
        </w:rPr>
        <w:t>提供养殖环境监测与</w:t>
      </w:r>
      <w:r>
        <w:rPr>
          <w:rFonts w:ascii="宋体" w:eastAsia="宋体" w:hAnsi="宋体"/>
          <w:lang w:eastAsia="zh-CN"/>
        </w:rPr>
        <w:lastRenderedPageBreak/>
        <w:t>联动控制项目任务，畜禽智能养殖嵌入式感知与环</w:t>
      </w:r>
      <w:proofErr w:type="gramStart"/>
      <w:r>
        <w:rPr>
          <w:rFonts w:ascii="宋体" w:eastAsia="宋体" w:hAnsi="宋体"/>
          <w:lang w:eastAsia="zh-CN"/>
        </w:rPr>
        <w:t>控综合实</w:t>
      </w:r>
      <w:proofErr w:type="gramEnd"/>
      <w:r>
        <w:rPr>
          <w:rFonts w:ascii="宋体" w:eastAsia="宋体" w:hAnsi="宋体"/>
          <w:lang w:eastAsia="zh-CN"/>
        </w:rPr>
        <w:t>训沙盘将猪舍、禽舍、传感器、执行机构、嵌入式节点、边缘网关和平台数据链路进行实体化展示。设备体系重点覆盖STM32/ARM外设开发、</w:t>
      </w:r>
      <w:proofErr w:type="spellStart"/>
      <w:r>
        <w:rPr>
          <w:rFonts w:ascii="宋体" w:eastAsia="宋体" w:hAnsi="宋体"/>
          <w:lang w:eastAsia="zh-CN"/>
        </w:rPr>
        <w:t>OpenHarmony</w:t>
      </w:r>
      <w:proofErr w:type="spellEnd"/>
      <w:r>
        <w:rPr>
          <w:rFonts w:ascii="宋体" w:eastAsia="宋体" w:hAnsi="宋体"/>
          <w:lang w:eastAsia="zh-CN"/>
        </w:rPr>
        <w:t>轻量设备开发、无线节点程序、串口与总线调试、边缘网关多协议接入、传感采集、执行控制、故障模拟和本地触控可视化等实验。</w:t>
      </w:r>
    </w:p>
    <w:p w14:paraId="03DF4D38" w14:textId="77777777" w:rsidR="00437361" w:rsidRDefault="00330A5F">
      <w:pPr>
        <w:spacing w:after="40"/>
        <w:jc w:val="center"/>
        <w:rPr>
          <w:rFonts w:hint="eastAsia"/>
        </w:rPr>
      </w:pPr>
      <w:r>
        <w:rPr>
          <w:noProof/>
        </w:rPr>
        <w:drawing>
          <wp:inline distT="0" distB="0" distL="0" distR="0" wp14:anchorId="40B6C8EC" wp14:editId="3F46DCCD">
            <wp:extent cx="5471795" cy="3214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72000" cy="3214800"/>
                    </a:xfrm>
                    <a:prstGeom prst="rect">
                      <a:avLst/>
                    </a:prstGeom>
                  </pic:spPr>
                </pic:pic>
              </a:graphicData>
            </a:graphic>
          </wp:inline>
        </w:drawing>
      </w:r>
    </w:p>
    <w:p w14:paraId="28A21C5C" w14:textId="1DD941D0" w:rsidR="00437361" w:rsidRDefault="00330A5F">
      <w:pPr>
        <w:spacing w:before="40" w:after="160"/>
        <w:jc w:val="center"/>
        <w:rPr>
          <w:rFonts w:hint="eastAsia"/>
        </w:rPr>
      </w:pPr>
      <w:r>
        <w:rPr>
          <w:color w:val="666666"/>
          <w:sz w:val="20"/>
        </w:rPr>
        <w:t>图 3-</w:t>
      </w:r>
      <w:r w:rsidR="00011DDE">
        <w:rPr>
          <w:rFonts w:hint="eastAsia"/>
          <w:color w:val="666666"/>
          <w:sz w:val="20"/>
          <w:lang w:eastAsia="zh-CN"/>
        </w:rPr>
        <w:t>3</w:t>
      </w:r>
      <w:r>
        <w:rPr>
          <w:color w:val="666666"/>
          <w:sz w:val="20"/>
        </w:rPr>
        <w:t xml:space="preserve"> 端-边-</w:t>
      </w:r>
      <w:proofErr w:type="spellStart"/>
      <w:r>
        <w:rPr>
          <w:color w:val="666666"/>
          <w:sz w:val="20"/>
        </w:rPr>
        <w:t>云总体架构图</w:t>
      </w:r>
      <w:proofErr w:type="spellEnd"/>
    </w:p>
    <w:p w14:paraId="6E26C60B" w14:textId="77777777" w:rsidR="00437361" w:rsidRDefault="00330A5F">
      <w:pPr>
        <w:spacing w:after="40"/>
        <w:jc w:val="center"/>
        <w:rPr>
          <w:rFonts w:hint="eastAsia"/>
        </w:rPr>
      </w:pPr>
      <w:r>
        <w:rPr>
          <w:noProof/>
        </w:rPr>
        <w:lastRenderedPageBreak/>
        <w:drawing>
          <wp:inline distT="0" distB="0" distL="0" distR="0" wp14:anchorId="1C9180DD" wp14:editId="15095057">
            <wp:extent cx="4607560" cy="4607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608000" cy="4608000"/>
                    </a:xfrm>
                    <a:prstGeom prst="rect">
                      <a:avLst/>
                    </a:prstGeom>
                  </pic:spPr>
                </pic:pic>
              </a:graphicData>
            </a:graphic>
          </wp:inline>
        </w:drawing>
      </w:r>
    </w:p>
    <w:p w14:paraId="60887EEB" w14:textId="5013E407" w:rsidR="00437361" w:rsidRDefault="00330A5F">
      <w:pPr>
        <w:spacing w:before="40" w:after="160"/>
        <w:jc w:val="center"/>
        <w:rPr>
          <w:rFonts w:hint="eastAsia"/>
          <w:lang w:eastAsia="zh-CN"/>
        </w:rPr>
      </w:pPr>
      <w:r>
        <w:rPr>
          <w:color w:val="666666"/>
          <w:sz w:val="20"/>
          <w:lang w:eastAsia="zh-CN"/>
        </w:rPr>
        <w:t>图 3-</w:t>
      </w:r>
      <w:r w:rsidR="00011DDE">
        <w:rPr>
          <w:rFonts w:hint="eastAsia"/>
          <w:color w:val="666666"/>
          <w:sz w:val="20"/>
          <w:lang w:eastAsia="zh-CN"/>
        </w:rPr>
        <w:t>4</w:t>
      </w:r>
      <w:r>
        <w:rPr>
          <w:color w:val="666666"/>
          <w:sz w:val="20"/>
          <w:lang w:eastAsia="zh-CN"/>
        </w:rPr>
        <w:t xml:space="preserve"> 嵌入式综合实验箱产品示意图</w:t>
      </w:r>
    </w:p>
    <w:p w14:paraId="6F79DF00" w14:textId="77777777" w:rsidR="00437361" w:rsidRDefault="00330A5F">
      <w:pPr>
        <w:rPr>
          <w:rFonts w:hint="eastAsia"/>
          <w:lang w:eastAsia="zh-CN"/>
        </w:rPr>
      </w:pPr>
      <w:r>
        <w:rPr>
          <w:lang w:eastAsia="zh-CN"/>
        </w:rPr>
        <w:br w:type="page"/>
      </w:r>
    </w:p>
    <w:p w14:paraId="316CF6D7" w14:textId="77777777" w:rsidR="00437361" w:rsidRDefault="00330A5F">
      <w:pPr>
        <w:spacing w:before="40" w:after="160"/>
        <w:jc w:val="center"/>
        <w:rPr>
          <w:rFonts w:hint="eastAsia"/>
        </w:rPr>
      </w:pPr>
      <w:r>
        <w:rPr>
          <w:color w:val="666666"/>
          <w:sz w:val="20"/>
        </w:rPr>
        <w:lastRenderedPageBreak/>
        <w:t xml:space="preserve">表 3-2 </w:t>
      </w:r>
      <w:proofErr w:type="spellStart"/>
      <w:r>
        <w:rPr>
          <w:color w:val="666666"/>
          <w:sz w:val="20"/>
        </w:rPr>
        <w:t>核心设备配置表</w:t>
      </w:r>
      <w:proofErr w:type="spellEnd"/>
    </w:p>
    <w:tbl>
      <w:tblPr>
        <w:tblStyle w:val="af4"/>
        <w:tblW w:w="0" w:type="auto"/>
        <w:jc w:val="center"/>
        <w:tblLayout w:type="fixed"/>
        <w:tblLook w:val="04A0" w:firstRow="1" w:lastRow="0" w:firstColumn="1" w:lastColumn="0" w:noHBand="0" w:noVBand="1"/>
      </w:tblPr>
      <w:tblGrid>
        <w:gridCol w:w="1701"/>
        <w:gridCol w:w="3402"/>
        <w:gridCol w:w="3742"/>
      </w:tblGrid>
      <w:tr w:rsidR="00437361" w14:paraId="780BA8BE" w14:textId="77777777">
        <w:trPr>
          <w:cantSplit/>
          <w:tblHeader/>
          <w:jc w:val="center"/>
        </w:trPr>
        <w:tc>
          <w:tcPr>
            <w:tcW w:w="1701" w:type="dxa"/>
            <w:shd w:val="clear" w:color="auto" w:fill="F7F7F7"/>
            <w:tcMar>
              <w:top w:w="100" w:type="dxa"/>
              <w:left w:w="140" w:type="dxa"/>
              <w:bottom w:w="100" w:type="dxa"/>
              <w:right w:w="140" w:type="dxa"/>
            </w:tcMar>
            <w:vAlign w:val="center"/>
          </w:tcPr>
          <w:p w14:paraId="3C46690D" w14:textId="77777777" w:rsidR="00437361" w:rsidRDefault="00330A5F">
            <w:pPr>
              <w:spacing w:after="0" w:line="300" w:lineRule="auto"/>
              <w:jc w:val="center"/>
              <w:rPr>
                <w:rFonts w:hint="eastAsia"/>
              </w:rPr>
            </w:pPr>
            <w:proofErr w:type="spellStart"/>
            <w:r>
              <w:rPr>
                <w:rFonts w:ascii="黑体" w:eastAsia="黑体" w:hAnsi="黑体"/>
                <w:b/>
                <w:sz w:val="21"/>
              </w:rPr>
              <w:t>类别</w:t>
            </w:r>
            <w:proofErr w:type="spellEnd"/>
          </w:p>
        </w:tc>
        <w:tc>
          <w:tcPr>
            <w:tcW w:w="3402" w:type="dxa"/>
            <w:shd w:val="clear" w:color="auto" w:fill="F7F7F7"/>
            <w:tcMar>
              <w:top w:w="100" w:type="dxa"/>
              <w:left w:w="140" w:type="dxa"/>
              <w:bottom w:w="100" w:type="dxa"/>
              <w:right w:w="140" w:type="dxa"/>
            </w:tcMar>
            <w:vAlign w:val="center"/>
          </w:tcPr>
          <w:p w14:paraId="7438F47B" w14:textId="77777777" w:rsidR="00437361" w:rsidRDefault="00330A5F">
            <w:pPr>
              <w:spacing w:after="0" w:line="300" w:lineRule="auto"/>
              <w:jc w:val="center"/>
              <w:rPr>
                <w:rFonts w:hint="eastAsia"/>
              </w:rPr>
            </w:pPr>
            <w:proofErr w:type="spellStart"/>
            <w:r>
              <w:rPr>
                <w:rFonts w:ascii="黑体" w:eastAsia="黑体" w:hAnsi="黑体"/>
                <w:b/>
                <w:sz w:val="21"/>
              </w:rPr>
              <w:t>主要配置</w:t>
            </w:r>
            <w:proofErr w:type="spellEnd"/>
          </w:p>
        </w:tc>
        <w:tc>
          <w:tcPr>
            <w:tcW w:w="3742" w:type="dxa"/>
            <w:shd w:val="clear" w:color="auto" w:fill="F7F7F7"/>
            <w:tcMar>
              <w:top w:w="100" w:type="dxa"/>
              <w:left w:w="140" w:type="dxa"/>
              <w:bottom w:w="100" w:type="dxa"/>
              <w:right w:w="140" w:type="dxa"/>
            </w:tcMar>
            <w:vAlign w:val="center"/>
          </w:tcPr>
          <w:p w14:paraId="48080DF1" w14:textId="77777777" w:rsidR="00437361" w:rsidRDefault="00330A5F">
            <w:pPr>
              <w:spacing w:after="0" w:line="300" w:lineRule="auto"/>
              <w:jc w:val="center"/>
              <w:rPr>
                <w:rFonts w:hint="eastAsia"/>
              </w:rPr>
            </w:pPr>
            <w:proofErr w:type="spellStart"/>
            <w:r>
              <w:rPr>
                <w:rFonts w:ascii="黑体" w:eastAsia="黑体" w:hAnsi="黑体"/>
                <w:b/>
                <w:sz w:val="21"/>
              </w:rPr>
              <w:t>教学用途</w:t>
            </w:r>
            <w:proofErr w:type="spellEnd"/>
          </w:p>
        </w:tc>
      </w:tr>
      <w:tr w:rsidR="00437361" w14:paraId="50449C92" w14:textId="77777777">
        <w:trPr>
          <w:cantSplit/>
          <w:jc w:val="center"/>
        </w:trPr>
        <w:tc>
          <w:tcPr>
            <w:tcW w:w="1701" w:type="dxa"/>
            <w:tcMar>
              <w:top w:w="100" w:type="dxa"/>
              <w:left w:w="140" w:type="dxa"/>
              <w:bottom w:w="100" w:type="dxa"/>
              <w:right w:w="140" w:type="dxa"/>
            </w:tcMar>
            <w:vAlign w:val="center"/>
          </w:tcPr>
          <w:p w14:paraId="72558B30" w14:textId="77777777" w:rsidR="00437361" w:rsidRDefault="00330A5F">
            <w:pPr>
              <w:spacing w:after="0" w:line="300" w:lineRule="auto"/>
              <w:jc w:val="center"/>
              <w:rPr>
                <w:rFonts w:hint="eastAsia"/>
              </w:rPr>
            </w:pPr>
            <w:proofErr w:type="spellStart"/>
            <w:r>
              <w:rPr>
                <w:sz w:val="20"/>
              </w:rPr>
              <w:t>嵌入式综合实验箱</w:t>
            </w:r>
            <w:proofErr w:type="spellEnd"/>
          </w:p>
        </w:tc>
        <w:tc>
          <w:tcPr>
            <w:tcW w:w="3402" w:type="dxa"/>
            <w:tcMar>
              <w:top w:w="100" w:type="dxa"/>
              <w:left w:w="140" w:type="dxa"/>
              <w:bottom w:w="100" w:type="dxa"/>
              <w:right w:w="140" w:type="dxa"/>
            </w:tcMar>
            <w:vAlign w:val="center"/>
          </w:tcPr>
          <w:p w14:paraId="56C9AE8A" w14:textId="77777777" w:rsidR="00AE2427" w:rsidRDefault="00330A5F">
            <w:pPr>
              <w:rPr>
                <w:rFonts w:hint="eastAsia"/>
                <w:lang w:eastAsia="zh-CN"/>
              </w:rPr>
            </w:pPr>
            <w:r>
              <w:rPr>
                <w:rFonts w:ascii="宋体" w:eastAsia="宋体" w:hAnsi="宋体"/>
                <w:sz w:val="18"/>
                <w:lang w:eastAsia="zh-CN"/>
              </w:rPr>
              <w:t>通用实验平台本体、平台标配模块、电源适配器、USB连接线、配套线材和教学资源，按13套学生端设备配置</w:t>
            </w:r>
          </w:p>
        </w:tc>
        <w:tc>
          <w:tcPr>
            <w:tcW w:w="3742" w:type="dxa"/>
            <w:tcMar>
              <w:top w:w="100" w:type="dxa"/>
              <w:left w:w="140" w:type="dxa"/>
              <w:bottom w:w="100" w:type="dxa"/>
              <w:right w:w="140" w:type="dxa"/>
            </w:tcMar>
            <w:vAlign w:val="center"/>
          </w:tcPr>
          <w:p w14:paraId="1239D8F3" w14:textId="77777777" w:rsidR="00AE2427" w:rsidRDefault="00330A5F">
            <w:pPr>
              <w:rPr>
                <w:rFonts w:hint="eastAsia"/>
                <w:lang w:eastAsia="zh-CN"/>
              </w:rPr>
            </w:pPr>
            <w:r>
              <w:rPr>
                <w:rFonts w:ascii="宋体" w:eastAsia="宋体" w:hAnsi="宋体"/>
                <w:sz w:val="18"/>
                <w:lang w:eastAsia="zh-CN"/>
              </w:rPr>
              <w:t>作为学生核心实训终端，承载STM32、</w:t>
            </w:r>
            <w:proofErr w:type="spellStart"/>
            <w:r>
              <w:rPr>
                <w:rFonts w:ascii="宋体" w:eastAsia="宋体" w:hAnsi="宋体"/>
                <w:sz w:val="18"/>
                <w:lang w:eastAsia="zh-CN"/>
              </w:rPr>
              <w:t>OpenHarmony</w:t>
            </w:r>
            <w:proofErr w:type="spellEnd"/>
            <w:r>
              <w:rPr>
                <w:rFonts w:ascii="宋体" w:eastAsia="宋体" w:hAnsi="宋体"/>
                <w:sz w:val="18"/>
                <w:lang w:eastAsia="zh-CN"/>
              </w:rPr>
              <w:t>、ZigBee、网关、传感与执行闭环实验。</w:t>
            </w:r>
          </w:p>
        </w:tc>
      </w:tr>
      <w:tr w:rsidR="00437361" w14:paraId="4C5FC6D8" w14:textId="77777777">
        <w:trPr>
          <w:cantSplit/>
          <w:jc w:val="center"/>
        </w:trPr>
        <w:tc>
          <w:tcPr>
            <w:tcW w:w="1701" w:type="dxa"/>
            <w:tcMar>
              <w:top w:w="100" w:type="dxa"/>
              <w:left w:w="140" w:type="dxa"/>
              <w:bottom w:w="100" w:type="dxa"/>
              <w:right w:w="140" w:type="dxa"/>
            </w:tcMar>
            <w:vAlign w:val="center"/>
          </w:tcPr>
          <w:p w14:paraId="73377303" w14:textId="77777777" w:rsidR="00437361" w:rsidRDefault="00330A5F">
            <w:pPr>
              <w:spacing w:after="0" w:line="300" w:lineRule="auto"/>
              <w:jc w:val="center"/>
              <w:rPr>
                <w:rFonts w:hint="eastAsia"/>
              </w:rPr>
            </w:pPr>
            <w:proofErr w:type="spellStart"/>
            <w:r>
              <w:rPr>
                <w:sz w:val="20"/>
              </w:rPr>
              <w:t>主控开发包</w:t>
            </w:r>
            <w:proofErr w:type="spellEnd"/>
          </w:p>
        </w:tc>
        <w:tc>
          <w:tcPr>
            <w:tcW w:w="3402" w:type="dxa"/>
            <w:tcMar>
              <w:top w:w="100" w:type="dxa"/>
              <w:left w:w="140" w:type="dxa"/>
              <w:bottom w:w="100" w:type="dxa"/>
              <w:right w:w="140" w:type="dxa"/>
            </w:tcMar>
            <w:vAlign w:val="center"/>
          </w:tcPr>
          <w:p w14:paraId="31444276" w14:textId="77777777" w:rsidR="00437361" w:rsidRDefault="00330A5F">
            <w:pPr>
              <w:spacing w:after="0" w:line="300" w:lineRule="auto"/>
              <w:rPr>
                <w:rFonts w:hint="eastAsia"/>
                <w:lang w:eastAsia="zh-CN"/>
              </w:rPr>
            </w:pPr>
            <w:r>
              <w:rPr>
                <w:sz w:val="20"/>
                <w:lang w:eastAsia="zh-CN"/>
              </w:rPr>
              <w:t>STM32扩展控制模块、</w:t>
            </w:r>
            <w:proofErr w:type="spellStart"/>
            <w:r>
              <w:rPr>
                <w:sz w:val="20"/>
                <w:lang w:eastAsia="zh-CN"/>
              </w:rPr>
              <w:t>OpenHarmony</w:t>
            </w:r>
            <w:proofErr w:type="spellEnd"/>
            <w:r>
              <w:rPr>
                <w:sz w:val="20"/>
                <w:lang w:eastAsia="zh-CN"/>
              </w:rPr>
              <w:t>扩展模块、ZigBee单片机模块、接口拓展板</w:t>
            </w:r>
          </w:p>
        </w:tc>
        <w:tc>
          <w:tcPr>
            <w:tcW w:w="3742" w:type="dxa"/>
            <w:tcMar>
              <w:top w:w="100" w:type="dxa"/>
              <w:left w:w="140" w:type="dxa"/>
              <w:bottom w:w="100" w:type="dxa"/>
              <w:right w:w="140" w:type="dxa"/>
            </w:tcMar>
            <w:vAlign w:val="center"/>
          </w:tcPr>
          <w:p w14:paraId="22B672D3" w14:textId="77777777" w:rsidR="00437361" w:rsidRDefault="00330A5F">
            <w:pPr>
              <w:spacing w:after="0" w:line="300" w:lineRule="auto"/>
              <w:rPr>
                <w:rFonts w:hint="eastAsia"/>
                <w:lang w:eastAsia="zh-CN"/>
              </w:rPr>
            </w:pPr>
            <w:r>
              <w:rPr>
                <w:sz w:val="20"/>
                <w:lang w:eastAsia="zh-CN"/>
              </w:rPr>
              <w:t>用于多控制器协同、接口扩展、程序下载、串口调试和创新项目开发。</w:t>
            </w:r>
          </w:p>
        </w:tc>
      </w:tr>
      <w:tr w:rsidR="00437361" w14:paraId="5FA67A67" w14:textId="77777777">
        <w:trPr>
          <w:cantSplit/>
          <w:jc w:val="center"/>
        </w:trPr>
        <w:tc>
          <w:tcPr>
            <w:tcW w:w="1701" w:type="dxa"/>
            <w:tcMar>
              <w:top w:w="100" w:type="dxa"/>
              <w:left w:w="140" w:type="dxa"/>
              <w:bottom w:w="100" w:type="dxa"/>
              <w:right w:w="140" w:type="dxa"/>
            </w:tcMar>
            <w:vAlign w:val="center"/>
          </w:tcPr>
          <w:p w14:paraId="115C1D2B" w14:textId="77777777" w:rsidR="00437361" w:rsidRDefault="00330A5F">
            <w:pPr>
              <w:spacing w:after="0" w:line="300" w:lineRule="auto"/>
              <w:jc w:val="center"/>
              <w:rPr>
                <w:rFonts w:hint="eastAsia"/>
              </w:rPr>
            </w:pPr>
            <w:proofErr w:type="spellStart"/>
            <w:r>
              <w:rPr>
                <w:sz w:val="20"/>
              </w:rPr>
              <w:t>通信开发包</w:t>
            </w:r>
            <w:proofErr w:type="spellEnd"/>
          </w:p>
        </w:tc>
        <w:tc>
          <w:tcPr>
            <w:tcW w:w="3402" w:type="dxa"/>
            <w:tcMar>
              <w:top w:w="100" w:type="dxa"/>
              <w:left w:w="140" w:type="dxa"/>
              <w:bottom w:w="100" w:type="dxa"/>
              <w:right w:w="140" w:type="dxa"/>
            </w:tcMar>
            <w:vAlign w:val="center"/>
          </w:tcPr>
          <w:p w14:paraId="15D7C627" w14:textId="77777777" w:rsidR="00437361" w:rsidRDefault="00330A5F">
            <w:pPr>
              <w:spacing w:after="0" w:line="300" w:lineRule="auto"/>
              <w:rPr>
                <w:rFonts w:hint="eastAsia"/>
              </w:rPr>
            </w:pPr>
            <w:r>
              <w:rPr>
                <w:sz w:val="20"/>
              </w:rPr>
              <w:t>WiFi、ZigBee、4G、BLE、LoRa、NB-IoT/Cat.1等通信模块</w:t>
            </w:r>
          </w:p>
        </w:tc>
        <w:tc>
          <w:tcPr>
            <w:tcW w:w="3742" w:type="dxa"/>
            <w:tcMar>
              <w:top w:w="100" w:type="dxa"/>
              <w:left w:w="140" w:type="dxa"/>
              <w:bottom w:w="100" w:type="dxa"/>
              <w:right w:w="140" w:type="dxa"/>
            </w:tcMar>
            <w:vAlign w:val="center"/>
          </w:tcPr>
          <w:p w14:paraId="11D97D3E" w14:textId="77777777" w:rsidR="00437361" w:rsidRDefault="00330A5F">
            <w:pPr>
              <w:spacing w:after="0" w:line="300" w:lineRule="auto"/>
              <w:rPr>
                <w:rFonts w:hint="eastAsia"/>
                <w:lang w:eastAsia="zh-CN"/>
              </w:rPr>
            </w:pPr>
            <w:r>
              <w:rPr>
                <w:sz w:val="20"/>
                <w:lang w:eastAsia="zh-CN"/>
              </w:rPr>
              <w:t>支撑局域网、广域网、低功耗和远距采集等多制式通信训练。</w:t>
            </w:r>
          </w:p>
        </w:tc>
      </w:tr>
      <w:tr w:rsidR="00437361" w14:paraId="3F594A45" w14:textId="77777777">
        <w:trPr>
          <w:cantSplit/>
          <w:jc w:val="center"/>
        </w:trPr>
        <w:tc>
          <w:tcPr>
            <w:tcW w:w="1701" w:type="dxa"/>
            <w:tcMar>
              <w:top w:w="100" w:type="dxa"/>
              <w:left w:w="140" w:type="dxa"/>
              <w:bottom w:w="100" w:type="dxa"/>
              <w:right w:w="140" w:type="dxa"/>
            </w:tcMar>
            <w:vAlign w:val="center"/>
          </w:tcPr>
          <w:p w14:paraId="10B2BB2E" w14:textId="77777777" w:rsidR="00437361" w:rsidRDefault="00330A5F">
            <w:pPr>
              <w:spacing w:after="0" w:line="300" w:lineRule="auto"/>
              <w:jc w:val="center"/>
              <w:rPr>
                <w:rFonts w:hint="eastAsia"/>
              </w:rPr>
            </w:pPr>
            <w:proofErr w:type="spellStart"/>
            <w:r>
              <w:rPr>
                <w:sz w:val="20"/>
              </w:rPr>
              <w:t>传感器开发包</w:t>
            </w:r>
            <w:proofErr w:type="spellEnd"/>
          </w:p>
        </w:tc>
        <w:tc>
          <w:tcPr>
            <w:tcW w:w="3402" w:type="dxa"/>
            <w:tcMar>
              <w:top w:w="100" w:type="dxa"/>
              <w:left w:w="140" w:type="dxa"/>
              <w:bottom w:w="100" w:type="dxa"/>
              <w:right w:w="140" w:type="dxa"/>
            </w:tcMar>
            <w:vAlign w:val="center"/>
          </w:tcPr>
          <w:p w14:paraId="33C38D8F" w14:textId="77777777" w:rsidR="00437361" w:rsidRDefault="00330A5F">
            <w:pPr>
              <w:spacing w:after="0" w:line="300" w:lineRule="auto"/>
              <w:rPr>
                <w:rFonts w:hint="eastAsia"/>
                <w:lang w:eastAsia="zh-CN"/>
              </w:rPr>
            </w:pPr>
            <w:r>
              <w:rPr>
                <w:sz w:val="20"/>
                <w:lang w:eastAsia="zh-CN"/>
              </w:rPr>
              <w:t>霍尔、人体红外、气体、红外对射、重量、火焰、PM2.5、土壤湿度、超声波、CO2等模块</w:t>
            </w:r>
          </w:p>
        </w:tc>
        <w:tc>
          <w:tcPr>
            <w:tcW w:w="3742" w:type="dxa"/>
            <w:tcMar>
              <w:top w:w="100" w:type="dxa"/>
              <w:left w:w="140" w:type="dxa"/>
              <w:bottom w:w="100" w:type="dxa"/>
              <w:right w:w="140" w:type="dxa"/>
            </w:tcMar>
            <w:vAlign w:val="center"/>
          </w:tcPr>
          <w:p w14:paraId="701A631D" w14:textId="77777777" w:rsidR="00437361" w:rsidRDefault="00330A5F">
            <w:pPr>
              <w:spacing w:after="0" w:line="300" w:lineRule="auto"/>
              <w:rPr>
                <w:rFonts w:hint="eastAsia"/>
                <w:lang w:eastAsia="zh-CN"/>
              </w:rPr>
            </w:pPr>
            <w:r>
              <w:rPr>
                <w:sz w:val="20"/>
                <w:lang w:eastAsia="zh-CN"/>
              </w:rPr>
              <w:t>覆盖畜禽养殖环境、气体、光照、重量、距离和安全状态等典型感知对象。</w:t>
            </w:r>
          </w:p>
        </w:tc>
      </w:tr>
      <w:tr w:rsidR="00437361" w14:paraId="782EA977" w14:textId="77777777">
        <w:trPr>
          <w:cantSplit/>
          <w:jc w:val="center"/>
        </w:trPr>
        <w:tc>
          <w:tcPr>
            <w:tcW w:w="1701" w:type="dxa"/>
            <w:tcMar>
              <w:top w:w="100" w:type="dxa"/>
              <w:left w:w="140" w:type="dxa"/>
              <w:bottom w:w="100" w:type="dxa"/>
              <w:right w:w="140" w:type="dxa"/>
            </w:tcMar>
            <w:vAlign w:val="center"/>
          </w:tcPr>
          <w:p w14:paraId="5F8300EC" w14:textId="77777777" w:rsidR="00437361" w:rsidRDefault="00330A5F">
            <w:pPr>
              <w:spacing w:after="0" w:line="300" w:lineRule="auto"/>
              <w:jc w:val="center"/>
              <w:rPr>
                <w:rFonts w:hint="eastAsia"/>
              </w:rPr>
            </w:pPr>
            <w:proofErr w:type="spellStart"/>
            <w:r>
              <w:rPr>
                <w:sz w:val="20"/>
              </w:rPr>
              <w:t>RFID识别开发包</w:t>
            </w:r>
            <w:proofErr w:type="spellEnd"/>
          </w:p>
        </w:tc>
        <w:tc>
          <w:tcPr>
            <w:tcW w:w="3402" w:type="dxa"/>
            <w:tcMar>
              <w:top w:w="100" w:type="dxa"/>
              <w:left w:w="140" w:type="dxa"/>
              <w:bottom w:w="100" w:type="dxa"/>
              <w:right w:w="140" w:type="dxa"/>
            </w:tcMar>
            <w:vAlign w:val="center"/>
          </w:tcPr>
          <w:p w14:paraId="3FC73EFE" w14:textId="77777777" w:rsidR="00437361" w:rsidRDefault="00330A5F">
            <w:pPr>
              <w:spacing w:after="0" w:line="300" w:lineRule="auto"/>
              <w:rPr>
                <w:rFonts w:hint="eastAsia"/>
                <w:lang w:eastAsia="zh-CN"/>
              </w:rPr>
            </w:pPr>
            <w:r>
              <w:rPr>
                <w:sz w:val="20"/>
                <w:lang w:eastAsia="zh-CN"/>
              </w:rPr>
              <w:t>HF高频、UHF超高频、NFC、条码/</w:t>
            </w:r>
            <w:proofErr w:type="gramStart"/>
            <w:r>
              <w:rPr>
                <w:sz w:val="20"/>
                <w:lang w:eastAsia="zh-CN"/>
              </w:rPr>
              <w:t>二维码识别</w:t>
            </w:r>
            <w:proofErr w:type="gramEnd"/>
            <w:r>
              <w:rPr>
                <w:sz w:val="20"/>
                <w:lang w:eastAsia="zh-CN"/>
              </w:rPr>
              <w:t>模块</w:t>
            </w:r>
          </w:p>
        </w:tc>
        <w:tc>
          <w:tcPr>
            <w:tcW w:w="3742" w:type="dxa"/>
            <w:tcMar>
              <w:top w:w="100" w:type="dxa"/>
              <w:left w:w="140" w:type="dxa"/>
              <w:bottom w:w="100" w:type="dxa"/>
              <w:right w:w="140" w:type="dxa"/>
            </w:tcMar>
            <w:vAlign w:val="center"/>
          </w:tcPr>
          <w:p w14:paraId="59C86745" w14:textId="77777777" w:rsidR="00437361" w:rsidRDefault="00330A5F">
            <w:pPr>
              <w:spacing w:after="0" w:line="300" w:lineRule="auto"/>
              <w:rPr>
                <w:rFonts w:hint="eastAsia"/>
                <w:lang w:eastAsia="zh-CN"/>
              </w:rPr>
            </w:pPr>
            <w:r>
              <w:rPr>
                <w:sz w:val="20"/>
                <w:lang w:eastAsia="zh-CN"/>
              </w:rPr>
              <w:t>面向养殖设备巡检、栏位识别、标签读取、资产管理和任务追踪实验。</w:t>
            </w:r>
          </w:p>
        </w:tc>
      </w:tr>
      <w:tr w:rsidR="00437361" w14:paraId="4E1A9EEF" w14:textId="77777777">
        <w:trPr>
          <w:cantSplit/>
          <w:jc w:val="center"/>
        </w:trPr>
        <w:tc>
          <w:tcPr>
            <w:tcW w:w="1701" w:type="dxa"/>
            <w:tcMar>
              <w:top w:w="100" w:type="dxa"/>
              <w:left w:w="140" w:type="dxa"/>
              <w:bottom w:w="100" w:type="dxa"/>
              <w:right w:w="140" w:type="dxa"/>
            </w:tcMar>
            <w:vAlign w:val="center"/>
          </w:tcPr>
          <w:p w14:paraId="31282D8C" w14:textId="77777777" w:rsidR="00437361" w:rsidRDefault="00330A5F">
            <w:pPr>
              <w:spacing w:after="0" w:line="300" w:lineRule="auto"/>
              <w:jc w:val="center"/>
              <w:rPr>
                <w:rFonts w:hint="eastAsia"/>
              </w:rPr>
            </w:pPr>
            <w:proofErr w:type="spellStart"/>
            <w:r>
              <w:rPr>
                <w:sz w:val="20"/>
              </w:rPr>
              <w:t>执行器开发包</w:t>
            </w:r>
            <w:proofErr w:type="spellEnd"/>
          </w:p>
        </w:tc>
        <w:tc>
          <w:tcPr>
            <w:tcW w:w="3402" w:type="dxa"/>
            <w:tcMar>
              <w:top w:w="100" w:type="dxa"/>
              <w:left w:w="140" w:type="dxa"/>
              <w:bottom w:w="100" w:type="dxa"/>
              <w:right w:w="140" w:type="dxa"/>
            </w:tcMar>
            <w:vAlign w:val="center"/>
          </w:tcPr>
          <w:p w14:paraId="6D681C50" w14:textId="77777777" w:rsidR="00437361" w:rsidRDefault="00330A5F">
            <w:pPr>
              <w:spacing w:after="0" w:line="300" w:lineRule="auto"/>
              <w:rPr>
                <w:rFonts w:hint="eastAsia"/>
                <w:lang w:eastAsia="zh-CN"/>
              </w:rPr>
            </w:pPr>
            <w:r>
              <w:rPr>
                <w:sz w:val="20"/>
                <w:lang w:eastAsia="zh-CN"/>
              </w:rPr>
              <w:t>舵机、风扇、步进电机、LED灯光、水泵、喷雾器、窗帘执行器等</w:t>
            </w:r>
          </w:p>
        </w:tc>
        <w:tc>
          <w:tcPr>
            <w:tcW w:w="3742" w:type="dxa"/>
            <w:tcMar>
              <w:top w:w="100" w:type="dxa"/>
              <w:left w:w="140" w:type="dxa"/>
              <w:bottom w:w="100" w:type="dxa"/>
              <w:right w:w="140" w:type="dxa"/>
            </w:tcMar>
            <w:vAlign w:val="center"/>
          </w:tcPr>
          <w:p w14:paraId="4E131BB4" w14:textId="77777777" w:rsidR="00437361" w:rsidRDefault="00330A5F">
            <w:pPr>
              <w:spacing w:after="0" w:line="300" w:lineRule="auto"/>
              <w:rPr>
                <w:rFonts w:hint="eastAsia"/>
                <w:lang w:eastAsia="zh-CN"/>
              </w:rPr>
            </w:pPr>
            <w:r>
              <w:rPr>
                <w:sz w:val="20"/>
                <w:lang w:eastAsia="zh-CN"/>
              </w:rPr>
              <w:t>支撑养殖通风、喷雾、补光、饮水、饲喂、告警和机械动作联动实验。</w:t>
            </w:r>
          </w:p>
        </w:tc>
      </w:tr>
      <w:tr w:rsidR="00437361" w14:paraId="64965980" w14:textId="77777777">
        <w:trPr>
          <w:cantSplit/>
          <w:jc w:val="center"/>
        </w:trPr>
        <w:tc>
          <w:tcPr>
            <w:tcW w:w="1701" w:type="dxa"/>
            <w:tcMar>
              <w:top w:w="100" w:type="dxa"/>
              <w:left w:w="140" w:type="dxa"/>
              <w:bottom w:w="100" w:type="dxa"/>
              <w:right w:w="140" w:type="dxa"/>
            </w:tcMar>
            <w:vAlign w:val="center"/>
          </w:tcPr>
          <w:p w14:paraId="6E5008CB" w14:textId="77777777" w:rsidR="00AE2427" w:rsidRDefault="00330A5F">
            <w:pPr>
              <w:rPr>
                <w:rFonts w:hint="eastAsia"/>
                <w:lang w:eastAsia="zh-CN"/>
              </w:rPr>
            </w:pPr>
            <w:r>
              <w:rPr>
                <w:rFonts w:ascii="宋体" w:eastAsia="宋体" w:hAnsi="宋体"/>
                <w:sz w:val="18"/>
                <w:lang w:eastAsia="zh-CN"/>
              </w:rPr>
              <w:t>嵌入式智能综合</w:t>
            </w:r>
            <w:proofErr w:type="gramStart"/>
            <w:r>
              <w:rPr>
                <w:rFonts w:ascii="宋体" w:eastAsia="宋体" w:hAnsi="宋体"/>
                <w:sz w:val="18"/>
                <w:lang w:eastAsia="zh-CN"/>
              </w:rPr>
              <w:t>实训云平台</w:t>
            </w:r>
            <w:proofErr w:type="gramEnd"/>
          </w:p>
        </w:tc>
        <w:tc>
          <w:tcPr>
            <w:tcW w:w="3402" w:type="dxa"/>
            <w:tcMar>
              <w:top w:w="100" w:type="dxa"/>
              <w:left w:w="140" w:type="dxa"/>
              <w:bottom w:w="100" w:type="dxa"/>
              <w:right w:w="140" w:type="dxa"/>
            </w:tcMar>
            <w:vAlign w:val="center"/>
          </w:tcPr>
          <w:p w14:paraId="0F6E4903" w14:textId="77777777" w:rsidR="00437361" w:rsidRDefault="00330A5F">
            <w:pPr>
              <w:spacing w:after="0" w:line="300" w:lineRule="auto"/>
              <w:rPr>
                <w:rFonts w:hint="eastAsia"/>
                <w:lang w:eastAsia="zh-CN"/>
              </w:rPr>
            </w:pPr>
            <w:r>
              <w:rPr>
                <w:sz w:val="20"/>
                <w:lang w:eastAsia="zh-CN"/>
              </w:rPr>
              <w:t>B/S架构、设备接入、数据可视化、规则联动、硬件在线仿真、教学评价和AI辅助</w:t>
            </w:r>
          </w:p>
        </w:tc>
        <w:tc>
          <w:tcPr>
            <w:tcW w:w="3742" w:type="dxa"/>
            <w:tcMar>
              <w:top w:w="100" w:type="dxa"/>
              <w:left w:w="140" w:type="dxa"/>
              <w:bottom w:w="100" w:type="dxa"/>
              <w:right w:w="140" w:type="dxa"/>
            </w:tcMar>
            <w:vAlign w:val="center"/>
          </w:tcPr>
          <w:p w14:paraId="14F3B5E9" w14:textId="77777777" w:rsidR="00AE2427" w:rsidRDefault="00330A5F">
            <w:pPr>
              <w:rPr>
                <w:rFonts w:hint="eastAsia"/>
                <w:lang w:eastAsia="zh-CN"/>
              </w:rPr>
            </w:pPr>
            <w:r>
              <w:rPr>
                <w:rFonts w:ascii="宋体" w:eastAsia="宋体" w:hAnsi="宋体"/>
                <w:sz w:val="18"/>
                <w:lang w:eastAsia="zh-CN"/>
              </w:rPr>
              <w:t>作为教学组织、设备管理、仿真训练、场景联调和数据沉淀中心。</w:t>
            </w:r>
          </w:p>
        </w:tc>
      </w:tr>
      <w:tr w:rsidR="00F07EF9" w14:paraId="29A41713" w14:textId="77777777">
        <w:trPr>
          <w:jc w:val="center"/>
        </w:trPr>
        <w:tc>
          <w:tcPr>
            <w:tcW w:w="1701" w:type="dxa"/>
          </w:tcPr>
          <w:p w14:paraId="76F463A1" w14:textId="77777777" w:rsidR="00F07EF9" w:rsidRDefault="00330A5F">
            <w:pPr>
              <w:rPr>
                <w:rFonts w:hint="eastAsia"/>
                <w:lang w:eastAsia="zh-CN"/>
              </w:rPr>
            </w:pPr>
            <w:r>
              <w:rPr>
                <w:lang w:eastAsia="zh-CN"/>
              </w:rPr>
              <w:t>畜禽智能养殖实</w:t>
            </w:r>
            <w:proofErr w:type="gramStart"/>
            <w:r>
              <w:rPr>
                <w:lang w:eastAsia="zh-CN"/>
              </w:rPr>
              <w:t>训系统</w:t>
            </w:r>
            <w:proofErr w:type="gramEnd"/>
          </w:p>
        </w:tc>
        <w:tc>
          <w:tcPr>
            <w:tcW w:w="3402" w:type="dxa"/>
          </w:tcPr>
          <w:p w14:paraId="189F196B" w14:textId="77777777" w:rsidR="00F07EF9" w:rsidRDefault="00330A5F">
            <w:pPr>
              <w:rPr>
                <w:rFonts w:hint="eastAsia"/>
                <w:lang w:eastAsia="zh-CN"/>
              </w:rPr>
            </w:pPr>
            <w:r>
              <w:rPr>
                <w:lang w:eastAsia="zh-CN"/>
              </w:rPr>
              <w:t>生猪智能养殖环境监测与精准环</w:t>
            </w:r>
            <w:proofErr w:type="gramStart"/>
            <w:r>
              <w:rPr>
                <w:lang w:eastAsia="zh-CN"/>
              </w:rPr>
              <w:t>控实训系统</w:t>
            </w:r>
            <w:proofErr w:type="gramEnd"/>
            <w:r>
              <w:rPr>
                <w:lang w:eastAsia="zh-CN"/>
              </w:rPr>
              <w:t>1套、蛋鸡智能养殖状态监测与禽舍联动控制实</w:t>
            </w:r>
            <w:proofErr w:type="gramStart"/>
            <w:r>
              <w:rPr>
                <w:lang w:eastAsia="zh-CN"/>
              </w:rPr>
              <w:t>训系统</w:t>
            </w:r>
            <w:proofErr w:type="gramEnd"/>
            <w:r>
              <w:rPr>
                <w:lang w:eastAsia="zh-CN"/>
              </w:rPr>
              <w:t>1套</w:t>
            </w:r>
          </w:p>
        </w:tc>
        <w:tc>
          <w:tcPr>
            <w:tcW w:w="3742" w:type="dxa"/>
          </w:tcPr>
          <w:p w14:paraId="2A9ED026" w14:textId="77777777" w:rsidR="00F07EF9" w:rsidRDefault="00330A5F">
            <w:pPr>
              <w:rPr>
                <w:rFonts w:hint="eastAsia"/>
                <w:lang w:eastAsia="zh-CN"/>
              </w:rPr>
            </w:pPr>
            <w:r>
              <w:rPr>
                <w:lang w:eastAsia="zh-CN"/>
              </w:rPr>
              <w:t>提供猪舍精准环控和禽舍状态联动控制项目任务，支撑软硬件综合联调。</w:t>
            </w:r>
          </w:p>
        </w:tc>
      </w:tr>
      <w:tr w:rsidR="00F07EF9" w14:paraId="513AF1E5" w14:textId="77777777">
        <w:trPr>
          <w:jc w:val="center"/>
        </w:trPr>
        <w:tc>
          <w:tcPr>
            <w:tcW w:w="1701" w:type="dxa"/>
          </w:tcPr>
          <w:p w14:paraId="17160281" w14:textId="77777777" w:rsidR="00F07EF9" w:rsidRDefault="00330A5F">
            <w:pPr>
              <w:rPr>
                <w:rFonts w:hint="eastAsia"/>
                <w:lang w:eastAsia="zh-CN"/>
              </w:rPr>
            </w:pPr>
            <w:r>
              <w:rPr>
                <w:lang w:eastAsia="zh-CN"/>
              </w:rPr>
              <w:t>畜禽智能养殖嵌入式感知与环</w:t>
            </w:r>
            <w:proofErr w:type="gramStart"/>
            <w:r>
              <w:rPr>
                <w:lang w:eastAsia="zh-CN"/>
              </w:rPr>
              <w:t>控综合实</w:t>
            </w:r>
            <w:proofErr w:type="gramEnd"/>
            <w:r>
              <w:rPr>
                <w:lang w:eastAsia="zh-CN"/>
              </w:rPr>
              <w:t>训沙盘</w:t>
            </w:r>
          </w:p>
        </w:tc>
        <w:tc>
          <w:tcPr>
            <w:tcW w:w="3402" w:type="dxa"/>
          </w:tcPr>
          <w:p w14:paraId="426AD718" w14:textId="77777777" w:rsidR="00F07EF9" w:rsidRDefault="00330A5F">
            <w:pPr>
              <w:rPr>
                <w:rFonts w:hint="eastAsia"/>
                <w:lang w:eastAsia="zh-CN"/>
              </w:rPr>
            </w:pPr>
            <w:r>
              <w:rPr>
                <w:lang w:eastAsia="zh-CN"/>
              </w:rPr>
              <w:t>生猪区、蛋鸡区、嵌入式节点、传感器、执行机构、边缘网关、触控显示、故障模拟和配套实</w:t>
            </w:r>
            <w:proofErr w:type="gramStart"/>
            <w:r>
              <w:rPr>
                <w:lang w:eastAsia="zh-CN"/>
              </w:rPr>
              <w:t>训资源</w:t>
            </w:r>
            <w:proofErr w:type="gramEnd"/>
          </w:p>
        </w:tc>
        <w:tc>
          <w:tcPr>
            <w:tcW w:w="3742" w:type="dxa"/>
          </w:tcPr>
          <w:p w14:paraId="17CA9175" w14:textId="77777777" w:rsidR="00F07EF9" w:rsidRDefault="00330A5F">
            <w:pPr>
              <w:rPr>
                <w:rFonts w:hint="eastAsia"/>
                <w:lang w:eastAsia="zh-CN"/>
              </w:rPr>
            </w:pPr>
            <w:r>
              <w:rPr>
                <w:lang w:eastAsia="zh-CN"/>
              </w:rPr>
              <w:t>实体化呈现感知—通信—边缘决策—执行联动—平台反馈流程，支撑综合调试与验收。</w:t>
            </w:r>
          </w:p>
        </w:tc>
      </w:tr>
    </w:tbl>
    <w:p w14:paraId="5D5EC777" w14:textId="77777777" w:rsidR="00437361" w:rsidRDefault="00437361">
      <w:pPr>
        <w:rPr>
          <w:rFonts w:hint="eastAsia"/>
          <w:lang w:eastAsia="zh-CN"/>
        </w:rPr>
      </w:pPr>
    </w:p>
    <w:p w14:paraId="181701F1" w14:textId="77777777" w:rsidR="00437361" w:rsidRPr="00AD4CE9" w:rsidRDefault="00330A5F" w:rsidP="00AD4CE9">
      <w:pPr>
        <w:rPr>
          <w:rFonts w:hint="eastAsia"/>
          <w:lang w:eastAsia="zh-CN"/>
        </w:rPr>
      </w:pPr>
      <w:r w:rsidRPr="00AD4CE9">
        <w:rPr>
          <w:lang w:eastAsia="zh-CN"/>
        </w:rPr>
        <w:t>嵌入式</w:t>
      </w:r>
      <w:r w:rsidRPr="00AD4CE9">
        <w:rPr>
          <w:rFonts w:cs="微软雅黑" w:hint="eastAsia"/>
          <w:lang w:eastAsia="zh-CN"/>
        </w:rPr>
        <w:t>综</w:t>
      </w:r>
      <w:r w:rsidRPr="00AD4CE9">
        <w:rPr>
          <w:rFonts w:hint="eastAsia"/>
          <w:lang w:eastAsia="zh-CN"/>
        </w:rPr>
        <w:t>合</w:t>
      </w:r>
      <w:r w:rsidRPr="00AD4CE9">
        <w:rPr>
          <w:rFonts w:cs="微软雅黑" w:hint="eastAsia"/>
          <w:lang w:eastAsia="zh-CN"/>
        </w:rPr>
        <w:t>实验</w:t>
      </w:r>
      <w:r w:rsidRPr="00AD4CE9">
        <w:rPr>
          <w:rFonts w:hint="eastAsia"/>
          <w:lang w:eastAsia="zh-CN"/>
        </w:rPr>
        <w:t>箱采用便携式一体化</w:t>
      </w:r>
      <w:r w:rsidRPr="00AD4CE9">
        <w:rPr>
          <w:rFonts w:cs="微软雅黑" w:hint="eastAsia"/>
          <w:lang w:eastAsia="zh-CN"/>
        </w:rPr>
        <w:t>结</w:t>
      </w:r>
      <w:r w:rsidRPr="00AD4CE9">
        <w:rPr>
          <w:rFonts w:hint="eastAsia"/>
          <w:lang w:eastAsia="zh-CN"/>
        </w:rPr>
        <w:t>构，面向</w:t>
      </w:r>
      <w:r w:rsidRPr="00AD4CE9">
        <w:rPr>
          <w:rFonts w:cs="微软雅黑" w:hint="eastAsia"/>
          <w:lang w:eastAsia="zh-CN"/>
        </w:rPr>
        <w:t>课</w:t>
      </w:r>
      <w:r w:rsidRPr="00AD4CE9">
        <w:rPr>
          <w:rFonts w:hint="eastAsia"/>
          <w:lang w:eastAsia="zh-CN"/>
        </w:rPr>
        <w:t>堂高</w:t>
      </w:r>
      <w:r w:rsidRPr="00AD4CE9">
        <w:rPr>
          <w:rFonts w:cs="微软雅黑" w:hint="eastAsia"/>
          <w:lang w:eastAsia="zh-CN"/>
        </w:rPr>
        <w:t>频</w:t>
      </w:r>
      <w:r w:rsidRPr="00AD4CE9">
        <w:rPr>
          <w:rFonts w:hint="eastAsia"/>
          <w:lang w:eastAsia="zh-CN"/>
        </w:rPr>
        <w:t>使用、板</w:t>
      </w:r>
      <w:r w:rsidRPr="00AD4CE9">
        <w:rPr>
          <w:rFonts w:cs="微软雅黑" w:hint="eastAsia"/>
          <w:lang w:eastAsia="zh-CN"/>
        </w:rPr>
        <w:t>级</w:t>
      </w:r>
      <w:r w:rsidRPr="00AD4CE9">
        <w:rPr>
          <w:rFonts w:hint="eastAsia"/>
          <w:lang w:eastAsia="zh-CN"/>
        </w:rPr>
        <w:t>接口</w:t>
      </w:r>
      <w:r w:rsidRPr="00AD4CE9">
        <w:rPr>
          <w:rFonts w:cs="微软雅黑" w:hint="eastAsia"/>
          <w:lang w:eastAsia="zh-CN"/>
        </w:rPr>
        <w:t>训练</w:t>
      </w:r>
      <w:r w:rsidRPr="00AD4CE9">
        <w:rPr>
          <w:rFonts w:hint="eastAsia"/>
          <w:lang w:eastAsia="zh-CN"/>
        </w:rPr>
        <w:t>和学生分</w:t>
      </w:r>
      <w:r w:rsidRPr="00AD4CE9">
        <w:rPr>
          <w:rFonts w:cs="微软雅黑" w:hint="eastAsia"/>
          <w:lang w:eastAsia="zh-CN"/>
        </w:rPr>
        <w:t>组调试设计</w:t>
      </w:r>
      <w:r w:rsidRPr="00AD4CE9">
        <w:rPr>
          <w:rFonts w:hint="eastAsia"/>
          <w:lang w:eastAsia="zh-CN"/>
        </w:rPr>
        <w:t>。平台支持模</w:t>
      </w:r>
      <w:r w:rsidRPr="00AD4CE9">
        <w:rPr>
          <w:rFonts w:cs="微软雅黑" w:hint="eastAsia"/>
          <w:lang w:eastAsia="zh-CN"/>
        </w:rPr>
        <w:t>块</w:t>
      </w:r>
      <w:r w:rsidRPr="00AD4CE9">
        <w:rPr>
          <w:rFonts w:hint="eastAsia"/>
          <w:lang w:eastAsia="zh-CN"/>
        </w:rPr>
        <w:t>化快接、</w:t>
      </w:r>
      <w:r w:rsidRPr="00AD4CE9">
        <w:rPr>
          <w:rFonts w:cs="微软雅黑" w:hint="eastAsia"/>
          <w:lang w:eastAsia="zh-CN"/>
        </w:rPr>
        <w:t>层</w:t>
      </w:r>
      <w:r w:rsidRPr="00AD4CE9">
        <w:rPr>
          <w:rFonts w:hint="eastAsia"/>
          <w:lang w:eastAsia="zh-CN"/>
        </w:rPr>
        <w:t>叠互</w:t>
      </w:r>
      <w:r w:rsidRPr="00AD4CE9">
        <w:rPr>
          <w:rFonts w:cs="微软雅黑" w:hint="eastAsia"/>
          <w:lang w:eastAsia="zh-CN"/>
        </w:rPr>
        <w:t>联</w:t>
      </w:r>
      <w:r w:rsidRPr="00AD4CE9">
        <w:rPr>
          <w:rFonts w:hint="eastAsia"/>
          <w:lang w:eastAsia="zh-CN"/>
        </w:rPr>
        <w:t>和免跳</w:t>
      </w:r>
      <w:r w:rsidRPr="00AD4CE9">
        <w:rPr>
          <w:rFonts w:cs="微软雅黑" w:hint="eastAsia"/>
          <w:lang w:eastAsia="zh-CN"/>
        </w:rPr>
        <w:t>线实验</w:t>
      </w:r>
      <w:r w:rsidRPr="00AD4CE9">
        <w:rPr>
          <w:rFonts w:hint="eastAsia"/>
          <w:lang w:eastAsia="zh-CN"/>
        </w:rPr>
        <w:t>教学，能</w:t>
      </w:r>
      <w:r w:rsidRPr="00AD4CE9">
        <w:rPr>
          <w:rFonts w:cs="微软雅黑" w:hint="eastAsia"/>
          <w:lang w:eastAsia="zh-CN"/>
        </w:rPr>
        <w:t>够</w:t>
      </w:r>
      <w:r w:rsidRPr="00AD4CE9">
        <w:rPr>
          <w:rFonts w:hint="eastAsia"/>
          <w:lang w:eastAsia="zh-CN"/>
        </w:rPr>
        <w:t>将主控、通信、</w:t>
      </w:r>
      <w:r w:rsidRPr="00AD4CE9">
        <w:rPr>
          <w:rFonts w:cs="微软雅黑" w:hint="eastAsia"/>
          <w:lang w:eastAsia="zh-CN"/>
        </w:rPr>
        <w:t>传</w:t>
      </w:r>
      <w:r w:rsidRPr="00AD4CE9">
        <w:rPr>
          <w:rFonts w:hint="eastAsia"/>
          <w:lang w:eastAsia="zh-CN"/>
        </w:rPr>
        <w:t>感、</w:t>
      </w:r>
      <w:r w:rsidRPr="00AD4CE9">
        <w:rPr>
          <w:rFonts w:cs="微软雅黑" w:hint="eastAsia"/>
          <w:lang w:eastAsia="zh-CN"/>
        </w:rPr>
        <w:t>识别</w:t>
      </w:r>
      <w:r w:rsidRPr="00AD4CE9">
        <w:rPr>
          <w:rFonts w:hint="eastAsia"/>
          <w:lang w:eastAsia="zh-CN"/>
        </w:rPr>
        <w:t>、</w:t>
      </w:r>
      <w:r w:rsidRPr="00AD4CE9">
        <w:rPr>
          <w:rFonts w:cs="微软雅黑" w:hint="eastAsia"/>
          <w:lang w:eastAsia="zh-CN"/>
        </w:rPr>
        <w:t>执</w:t>
      </w:r>
      <w:r w:rsidRPr="00AD4CE9">
        <w:rPr>
          <w:rFonts w:hint="eastAsia"/>
          <w:lang w:eastAsia="zh-CN"/>
        </w:rPr>
        <w:t>行、网关和平台任</w:t>
      </w:r>
      <w:r w:rsidRPr="00AD4CE9">
        <w:rPr>
          <w:rFonts w:cs="微软雅黑" w:hint="eastAsia"/>
          <w:lang w:eastAsia="zh-CN"/>
        </w:rPr>
        <w:t>务组</w:t>
      </w:r>
      <w:r w:rsidRPr="00AD4CE9">
        <w:rPr>
          <w:rFonts w:hint="eastAsia"/>
          <w:lang w:eastAsia="zh-CN"/>
        </w:rPr>
        <w:t>合到同一嵌入式教学</w:t>
      </w:r>
      <w:r w:rsidRPr="00AD4CE9">
        <w:rPr>
          <w:rFonts w:cs="微软雅黑" w:hint="eastAsia"/>
          <w:lang w:eastAsia="zh-CN"/>
        </w:rPr>
        <w:t>载</w:t>
      </w:r>
      <w:r w:rsidRPr="00AD4CE9">
        <w:rPr>
          <w:rFonts w:hint="eastAsia"/>
          <w:lang w:eastAsia="zh-CN"/>
        </w:rPr>
        <w:t>体中。</w:t>
      </w:r>
    </w:p>
    <w:p w14:paraId="45B228A2" w14:textId="77777777" w:rsidR="00437361" w:rsidRDefault="00330A5F">
      <w:pPr>
        <w:spacing w:after="120" w:line="324" w:lineRule="auto"/>
        <w:ind w:firstLine="480"/>
        <w:rPr>
          <w:rFonts w:hint="eastAsia"/>
          <w:lang w:eastAsia="zh-CN"/>
        </w:rPr>
      </w:pPr>
      <w:r>
        <w:rPr>
          <w:sz w:val="24"/>
          <w:lang w:eastAsia="zh-CN"/>
        </w:rPr>
        <w:lastRenderedPageBreak/>
        <w:t>嵌入式综合实验箱采用便携式一体化结构，面向课堂高频使用和学生分组训练设计。平台支持模块化快接、层叠互联和免跳线实验教学，能够将主控、通信、传感、识别、执行、网关和平台任务组合到同</w:t>
      </w:r>
      <w:proofErr w:type="gramStart"/>
      <w:r>
        <w:rPr>
          <w:sz w:val="24"/>
          <w:lang w:eastAsia="zh-CN"/>
        </w:rPr>
        <w:t>一教学</w:t>
      </w:r>
      <w:proofErr w:type="gramEnd"/>
      <w:r>
        <w:rPr>
          <w:sz w:val="24"/>
          <w:lang w:eastAsia="zh-CN"/>
        </w:rPr>
        <w:t>载体中。</w:t>
      </w:r>
    </w:p>
    <w:p w14:paraId="5ECD9D86" w14:textId="77777777" w:rsidR="00437361" w:rsidRDefault="00330A5F">
      <w:pPr>
        <w:spacing w:after="120" w:line="324" w:lineRule="auto"/>
        <w:ind w:firstLine="480"/>
        <w:rPr>
          <w:rFonts w:hint="eastAsia"/>
          <w:lang w:eastAsia="zh-CN"/>
        </w:rPr>
      </w:pPr>
      <w:r>
        <w:rPr>
          <w:sz w:val="24"/>
          <w:lang w:eastAsia="zh-CN"/>
        </w:rPr>
        <w:t>实验箱设置9个同构通用模块接口位，各</w:t>
      </w:r>
      <w:proofErr w:type="gramStart"/>
      <w:r>
        <w:rPr>
          <w:sz w:val="24"/>
          <w:lang w:eastAsia="zh-CN"/>
        </w:rPr>
        <w:t>接口位</w:t>
      </w:r>
      <w:proofErr w:type="gramEnd"/>
      <w:r>
        <w:rPr>
          <w:sz w:val="24"/>
          <w:lang w:eastAsia="zh-CN"/>
        </w:rPr>
        <w:t>的电气接口、供电触点和通信触点保持一致。教学组织时，平台模块序号仅用于说明产品构成和课程安排，不代表固定硬件绑定关系，学生可根据实验任务将不同模块放置到任意</w:t>
      </w:r>
      <w:proofErr w:type="gramStart"/>
      <w:r>
        <w:rPr>
          <w:sz w:val="24"/>
          <w:lang w:eastAsia="zh-CN"/>
        </w:rPr>
        <w:t>接口位</w:t>
      </w:r>
      <w:proofErr w:type="gramEnd"/>
      <w:r>
        <w:rPr>
          <w:sz w:val="24"/>
          <w:lang w:eastAsia="zh-CN"/>
        </w:rPr>
        <w:t>开展验证和联调。</w:t>
      </w:r>
    </w:p>
    <w:p w14:paraId="1121133F" w14:textId="77777777" w:rsidR="00437361" w:rsidRDefault="00330A5F">
      <w:pPr>
        <w:spacing w:after="40"/>
        <w:jc w:val="center"/>
        <w:rPr>
          <w:rFonts w:hint="eastAsia"/>
        </w:rPr>
      </w:pPr>
      <w:r>
        <w:rPr>
          <w:noProof/>
        </w:rPr>
        <w:drawing>
          <wp:inline distT="0" distB="0" distL="0" distR="0" wp14:anchorId="215BD9F9" wp14:editId="5BC5DA0E">
            <wp:extent cx="5471795" cy="3214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472000" cy="3214800"/>
                    </a:xfrm>
                    <a:prstGeom prst="rect">
                      <a:avLst/>
                    </a:prstGeom>
                  </pic:spPr>
                </pic:pic>
              </a:graphicData>
            </a:graphic>
          </wp:inline>
        </w:drawing>
      </w:r>
    </w:p>
    <w:p w14:paraId="3CEC0B23" w14:textId="2D8B2D41" w:rsidR="00437361" w:rsidRDefault="00330A5F">
      <w:pPr>
        <w:spacing w:before="40" w:after="160"/>
        <w:jc w:val="center"/>
        <w:rPr>
          <w:rFonts w:hint="eastAsia"/>
          <w:lang w:eastAsia="zh-CN"/>
        </w:rPr>
      </w:pPr>
      <w:r>
        <w:rPr>
          <w:color w:val="666666"/>
          <w:sz w:val="20"/>
          <w:lang w:eastAsia="zh-CN"/>
        </w:rPr>
        <w:t>图 3-</w:t>
      </w:r>
      <w:r w:rsidR="00011DDE">
        <w:rPr>
          <w:rFonts w:hint="eastAsia"/>
          <w:color w:val="666666"/>
          <w:sz w:val="20"/>
          <w:lang w:eastAsia="zh-CN"/>
        </w:rPr>
        <w:t>5</w:t>
      </w:r>
      <w:r>
        <w:rPr>
          <w:color w:val="666666"/>
          <w:sz w:val="20"/>
          <w:lang w:eastAsia="zh-CN"/>
        </w:rPr>
        <w:t xml:space="preserve"> 模块化实验</w:t>
      </w:r>
      <w:proofErr w:type="gramStart"/>
      <w:r>
        <w:rPr>
          <w:color w:val="666666"/>
          <w:sz w:val="20"/>
          <w:lang w:eastAsia="zh-CN"/>
        </w:rPr>
        <w:t>箱结构</w:t>
      </w:r>
      <w:proofErr w:type="gramEnd"/>
      <w:r>
        <w:rPr>
          <w:color w:val="666666"/>
          <w:sz w:val="20"/>
          <w:lang w:eastAsia="zh-CN"/>
        </w:rPr>
        <w:t>与教学组合图</w:t>
      </w:r>
    </w:p>
    <w:p w14:paraId="467420D8" w14:textId="77777777" w:rsidR="00437361" w:rsidRDefault="00330A5F">
      <w:pPr>
        <w:spacing w:before="40" w:after="160"/>
        <w:jc w:val="center"/>
        <w:rPr>
          <w:rFonts w:hint="eastAsia"/>
          <w:lang w:eastAsia="zh-CN"/>
        </w:rPr>
      </w:pPr>
      <w:r>
        <w:rPr>
          <w:color w:val="666666"/>
          <w:sz w:val="20"/>
          <w:lang w:eastAsia="zh-CN"/>
        </w:rPr>
        <w:t>表 3-3 实验箱模块化教学组合表</w:t>
      </w:r>
    </w:p>
    <w:tbl>
      <w:tblPr>
        <w:tblStyle w:val="af4"/>
        <w:tblW w:w="0" w:type="auto"/>
        <w:jc w:val="center"/>
        <w:tblLayout w:type="fixed"/>
        <w:tblLook w:val="04A0" w:firstRow="1" w:lastRow="0" w:firstColumn="1" w:lastColumn="0" w:noHBand="0" w:noVBand="1"/>
      </w:tblPr>
      <w:tblGrid>
        <w:gridCol w:w="1247"/>
        <w:gridCol w:w="2041"/>
        <w:gridCol w:w="1928"/>
        <w:gridCol w:w="1814"/>
        <w:gridCol w:w="1814"/>
      </w:tblGrid>
      <w:tr w:rsidR="00437361" w14:paraId="666C1877" w14:textId="77777777">
        <w:trPr>
          <w:cantSplit/>
          <w:tblHeader/>
          <w:jc w:val="center"/>
        </w:trPr>
        <w:tc>
          <w:tcPr>
            <w:tcW w:w="1247" w:type="dxa"/>
            <w:shd w:val="clear" w:color="auto" w:fill="F7F7F7"/>
            <w:tcMar>
              <w:top w:w="100" w:type="dxa"/>
              <w:left w:w="140" w:type="dxa"/>
              <w:bottom w:w="100" w:type="dxa"/>
              <w:right w:w="140" w:type="dxa"/>
            </w:tcMar>
            <w:vAlign w:val="center"/>
          </w:tcPr>
          <w:p w14:paraId="701CE438" w14:textId="77777777" w:rsidR="00437361" w:rsidRDefault="00330A5F">
            <w:pPr>
              <w:spacing w:after="0" w:line="300" w:lineRule="auto"/>
              <w:jc w:val="center"/>
              <w:rPr>
                <w:rFonts w:hint="eastAsia"/>
              </w:rPr>
            </w:pPr>
            <w:proofErr w:type="spellStart"/>
            <w:r>
              <w:rPr>
                <w:rFonts w:ascii="黑体" w:eastAsia="黑体" w:hAnsi="黑体"/>
                <w:b/>
                <w:sz w:val="21"/>
              </w:rPr>
              <w:t>模块类型</w:t>
            </w:r>
            <w:proofErr w:type="spellEnd"/>
          </w:p>
        </w:tc>
        <w:tc>
          <w:tcPr>
            <w:tcW w:w="2041" w:type="dxa"/>
            <w:shd w:val="clear" w:color="auto" w:fill="F7F7F7"/>
            <w:tcMar>
              <w:top w:w="100" w:type="dxa"/>
              <w:left w:w="140" w:type="dxa"/>
              <w:bottom w:w="100" w:type="dxa"/>
              <w:right w:w="140" w:type="dxa"/>
            </w:tcMar>
            <w:vAlign w:val="center"/>
          </w:tcPr>
          <w:p w14:paraId="1F6C2BD0" w14:textId="77777777" w:rsidR="00437361" w:rsidRDefault="00330A5F">
            <w:pPr>
              <w:spacing w:after="0" w:line="300" w:lineRule="auto"/>
              <w:jc w:val="center"/>
              <w:rPr>
                <w:rFonts w:hint="eastAsia"/>
              </w:rPr>
            </w:pPr>
            <w:proofErr w:type="spellStart"/>
            <w:r>
              <w:rPr>
                <w:rFonts w:ascii="黑体" w:eastAsia="黑体" w:hAnsi="黑体"/>
                <w:b/>
                <w:sz w:val="21"/>
              </w:rPr>
              <w:t>典型模块</w:t>
            </w:r>
            <w:proofErr w:type="spellEnd"/>
          </w:p>
        </w:tc>
        <w:tc>
          <w:tcPr>
            <w:tcW w:w="1928" w:type="dxa"/>
            <w:shd w:val="clear" w:color="auto" w:fill="F7F7F7"/>
            <w:tcMar>
              <w:top w:w="100" w:type="dxa"/>
              <w:left w:w="140" w:type="dxa"/>
              <w:bottom w:w="100" w:type="dxa"/>
              <w:right w:w="140" w:type="dxa"/>
            </w:tcMar>
            <w:vAlign w:val="center"/>
          </w:tcPr>
          <w:p w14:paraId="13D97A98" w14:textId="77777777" w:rsidR="00437361" w:rsidRDefault="00330A5F">
            <w:pPr>
              <w:spacing w:after="0" w:line="300" w:lineRule="auto"/>
              <w:jc w:val="center"/>
              <w:rPr>
                <w:rFonts w:hint="eastAsia"/>
              </w:rPr>
            </w:pPr>
            <w:proofErr w:type="spellStart"/>
            <w:r>
              <w:rPr>
                <w:rFonts w:ascii="黑体" w:eastAsia="黑体" w:hAnsi="黑体"/>
                <w:b/>
                <w:sz w:val="21"/>
              </w:rPr>
              <w:t>组合方式</w:t>
            </w:r>
            <w:proofErr w:type="spellEnd"/>
          </w:p>
        </w:tc>
        <w:tc>
          <w:tcPr>
            <w:tcW w:w="1814" w:type="dxa"/>
            <w:shd w:val="clear" w:color="auto" w:fill="F7F7F7"/>
            <w:tcMar>
              <w:top w:w="100" w:type="dxa"/>
              <w:left w:w="140" w:type="dxa"/>
              <w:bottom w:w="100" w:type="dxa"/>
              <w:right w:w="140" w:type="dxa"/>
            </w:tcMar>
            <w:vAlign w:val="center"/>
          </w:tcPr>
          <w:p w14:paraId="1940DD42" w14:textId="77777777" w:rsidR="00437361" w:rsidRDefault="00330A5F">
            <w:pPr>
              <w:spacing w:after="0" w:line="300" w:lineRule="auto"/>
              <w:jc w:val="center"/>
              <w:rPr>
                <w:rFonts w:hint="eastAsia"/>
              </w:rPr>
            </w:pPr>
            <w:proofErr w:type="spellStart"/>
            <w:r>
              <w:rPr>
                <w:rFonts w:ascii="黑体" w:eastAsia="黑体" w:hAnsi="黑体"/>
                <w:b/>
                <w:sz w:val="21"/>
              </w:rPr>
              <w:t>支撑课程</w:t>
            </w:r>
            <w:proofErr w:type="spellEnd"/>
          </w:p>
        </w:tc>
        <w:tc>
          <w:tcPr>
            <w:tcW w:w="1814" w:type="dxa"/>
            <w:shd w:val="clear" w:color="auto" w:fill="F7F7F7"/>
            <w:tcMar>
              <w:top w:w="100" w:type="dxa"/>
              <w:left w:w="140" w:type="dxa"/>
              <w:bottom w:w="100" w:type="dxa"/>
              <w:right w:w="140" w:type="dxa"/>
            </w:tcMar>
            <w:vAlign w:val="center"/>
          </w:tcPr>
          <w:p w14:paraId="6874DDC1" w14:textId="77777777" w:rsidR="00437361" w:rsidRDefault="00330A5F">
            <w:pPr>
              <w:spacing w:after="0" w:line="300" w:lineRule="auto"/>
              <w:jc w:val="center"/>
              <w:rPr>
                <w:rFonts w:hint="eastAsia"/>
              </w:rPr>
            </w:pPr>
            <w:proofErr w:type="spellStart"/>
            <w:r>
              <w:rPr>
                <w:rFonts w:ascii="黑体" w:eastAsia="黑体" w:hAnsi="黑体"/>
                <w:b/>
                <w:sz w:val="21"/>
              </w:rPr>
              <w:t>典型任务</w:t>
            </w:r>
            <w:proofErr w:type="spellEnd"/>
          </w:p>
        </w:tc>
      </w:tr>
      <w:tr w:rsidR="00437361" w14:paraId="3C9611B1" w14:textId="77777777">
        <w:trPr>
          <w:cantSplit/>
          <w:jc w:val="center"/>
        </w:trPr>
        <w:tc>
          <w:tcPr>
            <w:tcW w:w="1247" w:type="dxa"/>
            <w:tcMar>
              <w:top w:w="100" w:type="dxa"/>
              <w:left w:w="140" w:type="dxa"/>
              <w:bottom w:w="100" w:type="dxa"/>
              <w:right w:w="140" w:type="dxa"/>
            </w:tcMar>
            <w:vAlign w:val="center"/>
          </w:tcPr>
          <w:p w14:paraId="5BF387E3" w14:textId="77777777" w:rsidR="00AE2427" w:rsidRDefault="00330A5F">
            <w:pPr>
              <w:rPr>
                <w:rFonts w:hint="eastAsia"/>
              </w:rPr>
            </w:pPr>
            <w:proofErr w:type="spellStart"/>
            <w:r>
              <w:rPr>
                <w:rFonts w:ascii="宋体" w:eastAsia="宋体" w:hAnsi="宋体"/>
                <w:sz w:val="18"/>
              </w:rPr>
              <w:t>主控模块</w:t>
            </w:r>
            <w:proofErr w:type="spellEnd"/>
          </w:p>
        </w:tc>
        <w:tc>
          <w:tcPr>
            <w:tcW w:w="2041" w:type="dxa"/>
            <w:tcMar>
              <w:top w:w="100" w:type="dxa"/>
              <w:left w:w="140" w:type="dxa"/>
              <w:bottom w:w="100" w:type="dxa"/>
              <w:right w:w="140" w:type="dxa"/>
            </w:tcMar>
            <w:vAlign w:val="center"/>
          </w:tcPr>
          <w:p w14:paraId="28B0F691" w14:textId="77777777" w:rsidR="00AE2427" w:rsidRDefault="00330A5F">
            <w:pPr>
              <w:rPr>
                <w:rFonts w:hint="eastAsia"/>
              </w:rPr>
            </w:pPr>
            <w:r>
              <w:rPr>
                <w:rFonts w:ascii="宋体" w:eastAsia="宋体" w:hAnsi="宋体"/>
                <w:sz w:val="18"/>
              </w:rPr>
              <w:t>STM32扩展、OpenHarmony扩展、ZigBee单片机、接口拓展板</w:t>
            </w:r>
          </w:p>
        </w:tc>
        <w:tc>
          <w:tcPr>
            <w:tcW w:w="1928" w:type="dxa"/>
            <w:tcMar>
              <w:top w:w="100" w:type="dxa"/>
              <w:left w:w="140" w:type="dxa"/>
              <w:bottom w:w="100" w:type="dxa"/>
              <w:right w:w="140" w:type="dxa"/>
            </w:tcMar>
            <w:vAlign w:val="center"/>
          </w:tcPr>
          <w:p w14:paraId="27EFF01E" w14:textId="77777777" w:rsidR="00AE2427" w:rsidRDefault="00330A5F">
            <w:pPr>
              <w:rPr>
                <w:rFonts w:hint="eastAsia"/>
                <w:lang w:eastAsia="zh-CN"/>
              </w:rPr>
            </w:pPr>
            <w:r>
              <w:rPr>
                <w:rFonts w:ascii="宋体" w:eastAsia="宋体" w:hAnsi="宋体"/>
                <w:sz w:val="18"/>
                <w:lang w:eastAsia="zh-CN"/>
              </w:rPr>
              <w:t>插入任意同构接口位，与传感、通信或执行模块组合</w:t>
            </w:r>
          </w:p>
        </w:tc>
        <w:tc>
          <w:tcPr>
            <w:tcW w:w="1814" w:type="dxa"/>
            <w:tcMar>
              <w:top w:w="100" w:type="dxa"/>
              <w:left w:w="140" w:type="dxa"/>
              <w:bottom w:w="100" w:type="dxa"/>
              <w:right w:w="140" w:type="dxa"/>
            </w:tcMar>
            <w:vAlign w:val="center"/>
          </w:tcPr>
          <w:p w14:paraId="3ADB87C4" w14:textId="77777777" w:rsidR="00AE2427" w:rsidRDefault="00330A5F">
            <w:pPr>
              <w:rPr>
                <w:rFonts w:hint="eastAsia"/>
                <w:lang w:eastAsia="zh-CN"/>
              </w:rPr>
            </w:pPr>
            <w:r>
              <w:rPr>
                <w:rFonts w:ascii="宋体" w:eastAsia="宋体" w:hAnsi="宋体"/>
                <w:sz w:val="18"/>
                <w:lang w:eastAsia="zh-CN"/>
              </w:rPr>
              <w:t>C语言程序设计、单片机应用技术、嵌入式系统开发、</w:t>
            </w:r>
            <w:proofErr w:type="spellStart"/>
            <w:r>
              <w:rPr>
                <w:rFonts w:ascii="宋体" w:eastAsia="宋体" w:hAnsi="宋体"/>
                <w:sz w:val="18"/>
                <w:lang w:eastAsia="zh-CN"/>
              </w:rPr>
              <w:t>OpenHarmony</w:t>
            </w:r>
            <w:proofErr w:type="spellEnd"/>
            <w:r>
              <w:rPr>
                <w:rFonts w:ascii="宋体" w:eastAsia="宋体" w:hAnsi="宋体"/>
                <w:sz w:val="18"/>
                <w:lang w:eastAsia="zh-CN"/>
              </w:rPr>
              <w:t>轻量设备开发</w:t>
            </w:r>
          </w:p>
        </w:tc>
        <w:tc>
          <w:tcPr>
            <w:tcW w:w="1814" w:type="dxa"/>
            <w:tcMar>
              <w:top w:w="100" w:type="dxa"/>
              <w:left w:w="140" w:type="dxa"/>
              <w:bottom w:w="100" w:type="dxa"/>
              <w:right w:w="140" w:type="dxa"/>
            </w:tcMar>
            <w:vAlign w:val="center"/>
          </w:tcPr>
          <w:p w14:paraId="12F42E04" w14:textId="77777777" w:rsidR="00AE2427" w:rsidRDefault="00330A5F">
            <w:pPr>
              <w:rPr>
                <w:rFonts w:hint="eastAsia"/>
              </w:rPr>
            </w:pPr>
            <w:r>
              <w:rPr>
                <w:rFonts w:ascii="宋体" w:eastAsia="宋体" w:hAnsi="宋体"/>
                <w:sz w:val="18"/>
              </w:rPr>
              <w:t>GPIO控制、串口调试、I2C/</w:t>
            </w:r>
            <w:proofErr w:type="spellStart"/>
            <w:r>
              <w:rPr>
                <w:rFonts w:ascii="宋体" w:eastAsia="宋体" w:hAnsi="宋体"/>
                <w:sz w:val="18"/>
              </w:rPr>
              <w:t>SPI外设读取、ADC采集、PWM输出、OpenHarmony节点控制</w:t>
            </w:r>
            <w:proofErr w:type="spellEnd"/>
            <w:r>
              <w:rPr>
                <w:rFonts w:ascii="宋体" w:eastAsia="宋体" w:hAnsi="宋体"/>
                <w:sz w:val="18"/>
              </w:rPr>
              <w:t>。</w:t>
            </w:r>
          </w:p>
        </w:tc>
      </w:tr>
      <w:tr w:rsidR="00437361" w14:paraId="5D788FEA" w14:textId="77777777">
        <w:trPr>
          <w:cantSplit/>
          <w:jc w:val="center"/>
        </w:trPr>
        <w:tc>
          <w:tcPr>
            <w:tcW w:w="1247" w:type="dxa"/>
            <w:tcMar>
              <w:top w:w="100" w:type="dxa"/>
              <w:left w:w="140" w:type="dxa"/>
              <w:bottom w:w="100" w:type="dxa"/>
              <w:right w:w="140" w:type="dxa"/>
            </w:tcMar>
            <w:vAlign w:val="center"/>
          </w:tcPr>
          <w:p w14:paraId="64317CA7" w14:textId="77777777" w:rsidR="00AE2427" w:rsidRDefault="00330A5F">
            <w:pPr>
              <w:rPr>
                <w:rFonts w:hint="eastAsia"/>
              </w:rPr>
            </w:pPr>
            <w:proofErr w:type="spellStart"/>
            <w:r>
              <w:rPr>
                <w:rFonts w:ascii="宋体" w:eastAsia="宋体" w:hAnsi="宋体"/>
                <w:sz w:val="18"/>
              </w:rPr>
              <w:t>通信模块</w:t>
            </w:r>
            <w:proofErr w:type="spellEnd"/>
          </w:p>
        </w:tc>
        <w:tc>
          <w:tcPr>
            <w:tcW w:w="2041" w:type="dxa"/>
            <w:tcMar>
              <w:top w:w="100" w:type="dxa"/>
              <w:left w:w="140" w:type="dxa"/>
              <w:bottom w:w="100" w:type="dxa"/>
              <w:right w:w="140" w:type="dxa"/>
            </w:tcMar>
            <w:vAlign w:val="center"/>
          </w:tcPr>
          <w:p w14:paraId="59880C33" w14:textId="77777777" w:rsidR="00AE2427" w:rsidRDefault="00330A5F">
            <w:pPr>
              <w:rPr>
                <w:rFonts w:hint="eastAsia"/>
              </w:rPr>
            </w:pPr>
            <w:r>
              <w:rPr>
                <w:rFonts w:ascii="宋体" w:eastAsia="宋体" w:hAnsi="宋体"/>
                <w:sz w:val="18"/>
              </w:rPr>
              <w:t>WiFi、ZigBee、4G、BLE、LoRa、NB-IoT/Cat.1</w:t>
            </w:r>
          </w:p>
        </w:tc>
        <w:tc>
          <w:tcPr>
            <w:tcW w:w="1928" w:type="dxa"/>
            <w:tcMar>
              <w:top w:w="100" w:type="dxa"/>
              <w:left w:w="140" w:type="dxa"/>
              <w:bottom w:w="100" w:type="dxa"/>
              <w:right w:w="140" w:type="dxa"/>
            </w:tcMar>
            <w:vAlign w:val="center"/>
          </w:tcPr>
          <w:p w14:paraId="5348F231" w14:textId="77777777" w:rsidR="00AE2427" w:rsidRDefault="00330A5F">
            <w:pPr>
              <w:rPr>
                <w:rFonts w:hint="eastAsia"/>
                <w:lang w:eastAsia="zh-CN"/>
              </w:rPr>
            </w:pPr>
            <w:r>
              <w:rPr>
                <w:rFonts w:ascii="宋体" w:eastAsia="宋体" w:hAnsi="宋体"/>
                <w:sz w:val="18"/>
                <w:lang w:eastAsia="zh-CN"/>
              </w:rPr>
              <w:t>与主控模块、网关模块或平台组合，形成局域、广域和低功耗通信链路</w:t>
            </w:r>
          </w:p>
        </w:tc>
        <w:tc>
          <w:tcPr>
            <w:tcW w:w="1814" w:type="dxa"/>
            <w:tcMar>
              <w:top w:w="100" w:type="dxa"/>
              <w:left w:w="140" w:type="dxa"/>
              <w:bottom w:w="100" w:type="dxa"/>
              <w:right w:w="140" w:type="dxa"/>
            </w:tcMar>
            <w:vAlign w:val="center"/>
          </w:tcPr>
          <w:p w14:paraId="308030B2" w14:textId="77777777" w:rsidR="00AE2427" w:rsidRDefault="00330A5F">
            <w:pPr>
              <w:rPr>
                <w:rFonts w:hint="eastAsia"/>
                <w:lang w:eastAsia="zh-CN"/>
              </w:rPr>
            </w:pPr>
            <w:r>
              <w:rPr>
                <w:rFonts w:ascii="宋体" w:eastAsia="宋体" w:hAnsi="宋体"/>
                <w:sz w:val="18"/>
                <w:lang w:eastAsia="zh-CN"/>
              </w:rPr>
              <w:t>嵌入式网络通信技术、无线传感网络技术、嵌入式设备安装与调试</w:t>
            </w:r>
          </w:p>
        </w:tc>
        <w:tc>
          <w:tcPr>
            <w:tcW w:w="1814" w:type="dxa"/>
            <w:tcMar>
              <w:top w:w="100" w:type="dxa"/>
              <w:left w:w="140" w:type="dxa"/>
              <w:bottom w:w="100" w:type="dxa"/>
              <w:right w:w="140" w:type="dxa"/>
            </w:tcMar>
            <w:vAlign w:val="center"/>
          </w:tcPr>
          <w:p w14:paraId="40D8EFE9" w14:textId="77777777" w:rsidR="00AE2427" w:rsidRDefault="00330A5F">
            <w:pPr>
              <w:rPr>
                <w:rFonts w:hint="eastAsia"/>
              </w:rPr>
            </w:pPr>
            <w:proofErr w:type="spellStart"/>
            <w:r>
              <w:rPr>
                <w:rFonts w:ascii="宋体" w:eastAsia="宋体" w:hAnsi="宋体"/>
                <w:sz w:val="18"/>
              </w:rPr>
              <w:t>WiFi配网、MQTT</w:t>
            </w:r>
            <w:proofErr w:type="spellEnd"/>
            <w:r>
              <w:rPr>
                <w:rFonts w:ascii="宋体" w:eastAsia="宋体" w:hAnsi="宋体"/>
                <w:sz w:val="18"/>
              </w:rPr>
              <w:t>/HTTP上报、ZigBee组网、LoRa远距采集、4G远程接入。</w:t>
            </w:r>
          </w:p>
        </w:tc>
      </w:tr>
      <w:tr w:rsidR="00437361" w14:paraId="3BEAC3C1" w14:textId="77777777">
        <w:trPr>
          <w:cantSplit/>
          <w:jc w:val="center"/>
        </w:trPr>
        <w:tc>
          <w:tcPr>
            <w:tcW w:w="1247" w:type="dxa"/>
            <w:tcMar>
              <w:top w:w="100" w:type="dxa"/>
              <w:left w:w="140" w:type="dxa"/>
              <w:bottom w:w="100" w:type="dxa"/>
              <w:right w:w="140" w:type="dxa"/>
            </w:tcMar>
            <w:vAlign w:val="center"/>
          </w:tcPr>
          <w:p w14:paraId="7535EEC7" w14:textId="77777777" w:rsidR="00AE2427" w:rsidRDefault="00330A5F">
            <w:pPr>
              <w:rPr>
                <w:rFonts w:hint="eastAsia"/>
              </w:rPr>
            </w:pPr>
            <w:proofErr w:type="spellStart"/>
            <w:r>
              <w:rPr>
                <w:rFonts w:ascii="宋体" w:eastAsia="宋体" w:hAnsi="宋体"/>
                <w:sz w:val="18"/>
              </w:rPr>
              <w:lastRenderedPageBreak/>
              <w:t>传感模块</w:t>
            </w:r>
            <w:proofErr w:type="spellEnd"/>
          </w:p>
        </w:tc>
        <w:tc>
          <w:tcPr>
            <w:tcW w:w="2041" w:type="dxa"/>
            <w:tcMar>
              <w:top w:w="100" w:type="dxa"/>
              <w:left w:w="140" w:type="dxa"/>
              <w:bottom w:w="100" w:type="dxa"/>
              <w:right w:w="140" w:type="dxa"/>
            </w:tcMar>
            <w:vAlign w:val="center"/>
          </w:tcPr>
          <w:p w14:paraId="31164247" w14:textId="77777777" w:rsidR="00AE2427" w:rsidRDefault="00330A5F">
            <w:pPr>
              <w:rPr>
                <w:rFonts w:hint="eastAsia"/>
                <w:lang w:eastAsia="zh-CN"/>
              </w:rPr>
            </w:pPr>
            <w:r>
              <w:rPr>
                <w:rFonts w:ascii="宋体" w:eastAsia="宋体" w:hAnsi="宋体"/>
                <w:sz w:val="18"/>
                <w:lang w:eastAsia="zh-CN"/>
              </w:rPr>
              <w:t>霍尔、人体红外、气体、红外对射、重量、火焰、PM2.5、土壤湿度、超声波、CO2</w:t>
            </w:r>
          </w:p>
        </w:tc>
        <w:tc>
          <w:tcPr>
            <w:tcW w:w="1928" w:type="dxa"/>
            <w:tcMar>
              <w:top w:w="100" w:type="dxa"/>
              <w:left w:w="140" w:type="dxa"/>
              <w:bottom w:w="100" w:type="dxa"/>
              <w:right w:w="140" w:type="dxa"/>
            </w:tcMar>
            <w:vAlign w:val="center"/>
          </w:tcPr>
          <w:p w14:paraId="3DF96C8B" w14:textId="77777777" w:rsidR="00AE2427" w:rsidRDefault="00330A5F">
            <w:pPr>
              <w:rPr>
                <w:rFonts w:hint="eastAsia"/>
                <w:lang w:eastAsia="zh-CN"/>
              </w:rPr>
            </w:pPr>
            <w:r>
              <w:rPr>
                <w:rFonts w:ascii="宋体" w:eastAsia="宋体" w:hAnsi="宋体"/>
                <w:sz w:val="18"/>
                <w:lang w:eastAsia="zh-CN"/>
              </w:rPr>
              <w:t>与主控、通信、平台组合，完成采集、判断、上传和曲线展示</w:t>
            </w:r>
          </w:p>
        </w:tc>
        <w:tc>
          <w:tcPr>
            <w:tcW w:w="1814" w:type="dxa"/>
            <w:tcMar>
              <w:top w:w="100" w:type="dxa"/>
              <w:left w:w="140" w:type="dxa"/>
              <w:bottom w:w="100" w:type="dxa"/>
              <w:right w:w="140" w:type="dxa"/>
            </w:tcMar>
            <w:vAlign w:val="center"/>
          </w:tcPr>
          <w:p w14:paraId="24C5E6AA" w14:textId="77777777" w:rsidR="00AE2427" w:rsidRDefault="00330A5F">
            <w:pPr>
              <w:rPr>
                <w:rFonts w:hint="eastAsia"/>
                <w:lang w:eastAsia="zh-CN"/>
              </w:rPr>
            </w:pPr>
            <w:r>
              <w:rPr>
                <w:rFonts w:ascii="宋体" w:eastAsia="宋体" w:hAnsi="宋体"/>
                <w:sz w:val="18"/>
                <w:lang w:eastAsia="zh-CN"/>
              </w:rPr>
              <w:t>传感器与接口技术、数据采集与边缘可视化、嵌入式系统集成</w:t>
            </w:r>
          </w:p>
        </w:tc>
        <w:tc>
          <w:tcPr>
            <w:tcW w:w="1814" w:type="dxa"/>
            <w:tcMar>
              <w:top w:w="100" w:type="dxa"/>
              <w:left w:w="140" w:type="dxa"/>
              <w:bottom w:w="100" w:type="dxa"/>
              <w:right w:w="140" w:type="dxa"/>
            </w:tcMar>
            <w:vAlign w:val="center"/>
          </w:tcPr>
          <w:p w14:paraId="572EDD40" w14:textId="77777777" w:rsidR="00AE2427" w:rsidRDefault="00330A5F">
            <w:pPr>
              <w:rPr>
                <w:rFonts w:hint="eastAsia"/>
                <w:lang w:eastAsia="zh-CN"/>
              </w:rPr>
            </w:pPr>
            <w:r>
              <w:rPr>
                <w:rFonts w:ascii="宋体" w:eastAsia="宋体" w:hAnsi="宋体"/>
                <w:sz w:val="18"/>
                <w:lang w:eastAsia="zh-CN"/>
              </w:rPr>
              <w:t>环境检测、安防触发、距离测量、重量采集、CO2通风联动和阈值控制。</w:t>
            </w:r>
          </w:p>
        </w:tc>
      </w:tr>
      <w:tr w:rsidR="00437361" w14:paraId="4459C3E1" w14:textId="77777777">
        <w:trPr>
          <w:cantSplit/>
          <w:jc w:val="center"/>
        </w:trPr>
        <w:tc>
          <w:tcPr>
            <w:tcW w:w="1247" w:type="dxa"/>
            <w:tcMar>
              <w:top w:w="100" w:type="dxa"/>
              <w:left w:w="140" w:type="dxa"/>
              <w:bottom w:w="100" w:type="dxa"/>
              <w:right w:w="140" w:type="dxa"/>
            </w:tcMar>
            <w:vAlign w:val="center"/>
          </w:tcPr>
          <w:p w14:paraId="3864A558" w14:textId="77777777" w:rsidR="00AE2427" w:rsidRDefault="00330A5F">
            <w:pPr>
              <w:rPr>
                <w:rFonts w:hint="eastAsia"/>
              </w:rPr>
            </w:pPr>
            <w:proofErr w:type="spellStart"/>
            <w:r>
              <w:rPr>
                <w:rFonts w:ascii="宋体" w:eastAsia="宋体" w:hAnsi="宋体"/>
                <w:sz w:val="18"/>
              </w:rPr>
              <w:t>识别模块</w:t>
            </w:r>
            <w:proofErr w:type="spellEnd"/>
          </w:p>
        </w:tc>
        <w:tc>
          <w:tcPr>
            <w:tcW w:w="2041" w:type="dxa"/>
            <w:tcMar>
              <w:top w:w="100" w:type="dxa"/>
              <w:left w:w="140" w:type="dxa"/>
              <w:bottom w:w="100" w:type="dxa"/>
              <w:right w:w="140" w:type="dxa"/>
            </w:tcMar>
            <w:vAlign w:val="center"/>
          </w:tcPr>
          <w:p w14:paraId="0827FFD5" w14:textId="77777777" w:rsidR="00AE2427" w:rsidRDefault="00330A5F">
            <w:pPr>
              <w:rPr>
                <w:rFonts w:hint="eastAsia"/>
                <w:lang w:eastAsia="zh-CN"/>
              </w:rPr>
            </w:pPr>
            <w:r>
              <w:rPr>
                <w:rFonts w:ascii="宋体" w:eastAsia="宋体" w:hAnsi="宋体"/>
                <w:sz w:val="18"/>
                <w:lang w:eastAsia="zh-CN"/>
              </w:rPr>
              <w:t>HF、UHF、NFC、条码/</w:t>
            </w:r>
            <w:proofErr w:type="gramStart"/>
            <w:r>
              <w:rPr>
                <w:rFonts w:ascii="宋体" w:eastAsia="宋体" w:hAnsi="宋体"/>
                <w:sz w:val="18"/>
                <w:lang w:eastAsia="zh-CN"/>
              </w:rPr>
              <w:t>二维码识别</w:t>
            </w:r>
            <w:proofErr w:type="gramEnd"/>
          </w:p>
        </w:tc>
        <w:tc>
          <w:tcPr>
            <w:tcW w:w="1928" w:type="dxa"/>
            <w:tcMar>
              <w:top w:w="100" w:type="dxa"/>
              <w:left w:w="140" w:type="dxa"/>
              <w:bottom w:w="100" w:type="dxa"/>
              <w:right w:w="140" w:type="dxa"/>
            </w:tcMar>
            <w:vAlign w:val="center"/>
          </w:tcPr>
          <w:p w14:paraId="018E4036" w14:textId="77777777" w:rsidR="00AE2427" w:rsidRDefault="00330A5F">
            <w:pPr>
              <w:rPr>
                <w:rFonts w:hint="eastAsia"/>
                <w:lang w:eastAsia="zh-CN"/>
              </w:rPr>
            </w:pPr>
            <w:r>
              <w:rPr>
                <w:rFonts w:ascii="宋体" w:eastAsia="宋体" w:hAnsi="宋体"/>
                <w:sz w:val="18"/>
                <w:lang w:eastAsia="zh-CN"/>
              </w:rPr>
              <w:t>与主控、网关、平台组合，形成身份识别和资产流转实验</w:t>
            </w:r>
          </w:p>
        </w:tc>
        <w:tc>
          <w:tcPr>
            <w:tcW w:w="1814" w:type="dxa"/>
            <w:tcMar>
              <w:top w:w="100" w:type="dxa"/>
              <w:left w:w="140" w:type="dxa"/>
              <w:bottom w:w="100" w:type="dxa"/>
              <w:right w:w="140" w:type="dxa"/>
            </w:tcMar>
            <w:vAlign w:val="center"/>
          </w:tcPr>
          <w:p w14:paraId="49420313" w14:textId="77777777" w:rsidR="00AE2427" w:rsidRDefault="00330A5F">
            <w:pPr>
              <w:rPr>
                <w:rFonts w:hint="eastAsia"/>
                <w:lang w:eastAsia="zh-CN"/>
              </w:rPr>
            </w:pPr>
            <w:r>
              <w:rPr>
                <w:rFonts w:ascii="宋体" w:eastAsia="宋体" w:hAnsi="宋体"/>
                <w:sz w:val="18"/>
                <w:lang w:eastAsia="zh-CN"/>
              </w:rPr>
              <w:t>RFID与嵌入式识别接口、嵌入式系统集成与项目实践</w:t>
            </w:r>
          </w:p>
        </w:tc>
        <w:tc>
          <w:tcPr>
            <w:tcW w:w="1814" w:type="dxa"/>
            <w:tcMar>
              <w:top w:w="100" w:type="dxa"/>
              <w:left w:w="140" w:type="dxa"/>
              <w:bottom w:w="100" w:type="dxa"/>
              <w:right w:w="140" w:type="dxa"/>
            </w:tcMar>
            <w:vAlign w:val="center"/>
          </w:tcPr>
          <w:p w14:paraId="047CD73C" w14:textId="77777777" w:rsidR="00AE2427" w:rsidRDefault="00330A5F">
            <w:pPr>
              <w:rPr>
                <w:rFonts w:hint="eastAsia"/>
                <w:lang w:eastAsia="zh-CN"/>
              </w:rPr>
            </w:pPr>
            <w:r>
              <w:rPr>
                <w:rFonts w:ascii="宋体" w:eastAsia="宋体" w:hAnsi="宋体"/>
                <w:sz w:val="18"/>
                <w:lang w:eastAsia="zh-CN"/>
              </w:rPr>
              <w:t>门禁验证、资产盘点、仓储出入库、设备编号扫码、标签数据读取。</w:t>
            </w:r>
          </w:p>
        </w:tc>
      </w:tr>
      <w:tr w:rsidR="00437361" w14:paraId="5DDAC9C8" w14:textId="77777777">
        <w:trPr>
          <w:cantSplit/>
          <w:jc w:val="center"/>
        </w:trPr>
        <w:tc>
          <w:tcPr>
            <w:tcW w:w="1247" w:type="dxa"/>
            <w:tcMar>
              <w:top w:w="100" w:type="dxa"/>
              <w:left w:w="140" w:type="dxa"/>
              <w:bottom w:w="100" w:type="dxa"/>
              <w:right w:w="140" w:type="dxa"/>
            </w:tcMar>
            <w:vAlign w:val="center"/>
          </w:tcPr>
          <w:p w14:paraId="42BC7996" w14:textId="77777777" w:rsidR="00AE2427" w:rsidRDefault="00330A5F">
            <w:pPr>
              <w:rPr>
                <w:rFonts w:hint="eastAsia"/>
              </w:rPr>
            </w:pPr>
            <w:proofErr w:type="spellStart"/>
            <w:r>
              <w:rPr>
                <w:rFonts w:ascii="宋体" w:eastAsia="宋体" w:hAnsi="宋体"/>
                <w:sz w:val="18"/>
              </w:rPr>
              <w:t>执行模块</w:t>
            </w:r>
            <w:proofErr w:type="spellEnd"/>
          </w:p>
        </w:tc>
        <w:tc>
          <w:tcPr>
            <w:tcW w:w="2041" w:type="dxa"/>
            <w:tcMar>
              <w:top w:w="100" w:type="dxa"/>
              <w:left w:w="140" w:type="dxa"/>
              <w:bottom w:w="100" w:type="dxa"/>
              <w:right w:w="140" w:type="dxa"/>
            </w:tcMar>
            <w:vAlign w:val="center"/>
          </w:tcPr>
          <w:p w14:paraId="53914A14" w14:textId="77777777" w:rsidR="00AE2427" w:rsidRDefault="00330A5F">
            <w:pPr>
              <w:rPr>
                <w:rFonts w:hint="eastAsia"/>
                <w:lang w:eastAsia="zh-CN"/>
              </w:rPr>
            </w:pPr>
            <w:r>
              <w:rPr>
                <w:rFonts w:ascii="宋体" w:eastAsia="宋体" w:hAnsi="宋体"/>
                <w:sz w:val="18"/>
                <w:lang w:eastAsia="zh-CN"/>
              </w:rPr>
              <w:t>舵机、风扇、步进电机、LED、水泵、喷雾器、窗帘执行器</w:t>
            </w:r>
          </w:p>
        </w:tc>
        <w:tc>
          <w:tcPr>
            <w:tcW w:w="1928" w:type="dxa"/>
            <w:tcMar>
              <w:top w:w="100" w:type="dxa"/>
              <w:left w:w="140" w:type="dxa"/>
              <w:bottom w:w="100" w:type="dxa"/>
              <w:right w:w="140" w:type="dxa"/>
            </w:tcMar>
            <w:vAlign w:val="center"/>
          </w:tcPr>
          <w:p w14:paraId="07D3D243" w14:textId="77777777" w:rsidR="00AE2427" w:rsidRDefault="00330A5F">
            <w:pPr>
              <w:rPr>
                <w:rFonts w:hint="eastAsia"/>
                <w:lang w:eastAsia="zh-CN"/>
              </w:rPr>
            </w:pPr>
            <w:r>
              <w:rPr>
                <w:rFonts w:ascii="宋体" w:eastAsia="宋体" w:hAnsi="宋体"/>
                <w:sz w:val="18"/>
                <w:lang w:eastAsia="zh-CN"/>
              </w:rPr>
              <w:t>与传感阈值、规则引擎和平台命令组合，完成感知到控制闭环</w:t>
            </w:r>
          </w:p>
        </w:tc>
        <w:tc>
          <w:tcPr>
            <w:tcW w:w="1814" w:type="dxa"/>
            <w:tcMar>
              <w:top w:w="100" w:type="dxa"/>
              <w:left w:w="140" w:type="dxa"/>
              <w:bottom w:w="100" w:type="dxa"/>
              <w:right w:w="140" w:type="dxa"/>
            </w:tcMar>
            <w:vAlign w:val="center"/>
          </w:tcPr>
          <w:p w14:paraId="64360484" w14:textId="77777777" w:rsidR="00AE2427" w:rsidRDefault="00330A5F">
            <w:pPr>
              <w:rPr>
                <w:rFonts w:hint="eastAsia"/>
                <w:lang w:eastAsia="zh-CN"/>
              </w:rPr>
            </w:pPr>
            <w:r>
              <w:rPr>
                <w:rFonts w:ascii="宋体" w:eastAsia="宋体" w:hAnsi="宋体"/>
                <w:sz w:val="18"/>
                <w:lang w:eastAsia="zh-CN"/>
              </w:rPr>
              <w:t>电工电子技术、单片机应用技术、嵌入式</w:t>
            </w:r>
            <w:proofErr w:type="gramStart"/>
            <w:r>
              <w:rPr>
                <w:rFonts w:ascii="宋体" w:eastAsia="宋体" w:hAnsi="宋体"/>
                <w:sz w:val="18"/>
                <w:lang w:eastAsia="zh-CN"/>
              </w:rPr>
              <w:t>智能物联平台</w:t>
            </w:r>
            <w:proofErr w:type="gramEnd"/>
            <w:r>
              <w:rPr>
                <w:rFonts w:ascii="宋体" w:eastAsia="宋体" w:hAnsi="宋体"/>
                <w:sz w:val="18"/>
                <w:lang w:eastAsia="zh-CN"/>
              </w:rPr>
              <w:t>应用、系统集成实践</w:t>
            </w:r>
          </w:p>
        </w:tc>
        <w:tc>
          <w:tcPr>
            <w:tcW w:w="1814" w:type="dxa"/>
            <w:tcMar>
              <w:top w:w="100" w:type="dxa"/>
              <w:left w:w="140" w:type="dxa"/>
              <w:bottom w:w="100" w:type="dxa"/>
              <w:right w:w="140" w:type="dxa"/>
            </w:tcMar>
            <w:vAlign w:val="center"/>
          </w:tcPr>
          <w:p w14:paraId="0758344B" w14:textId="77777777" w:rsidR="00AE2427" w:rsidRDefault="00330A5F">
            <w:pPr>
              <w:rPr>
                <w:rFonts w:hint="eastAsia"/>
                <w:lang w:eastAsia="zh-CN"/>
              </w:rPr>
            </w:pPr>
            <w:r>
              <w:rPr>
                <w:rFonts w:ascii="宋体" w:eastAsia="宋体" w:hAnsi="宋体"/>
                <w:sz w:val="18"/>
                <w:lang w:eastAsia="zh-CN"/>
              </w:rPr>
              <w:t>风扇调速、步进定位、灯光报警、水泵液位模拟、舵机门锁模拟和安全低压联动。</w:t>
            </w:r>
          </w:p>
        </w:tc>
      </w:tr>
      <w:tr w:rsidR="00437361" w14:paraId="614F87C2" w14:textId="77777777">
        <w:trPr>
          <w:cantSplit/>
          <w:jc w:val="center"/>
        </w:trPr>
        <w:tc>
          <w:tcPr>
            <w:tcW w:w="1247" w:type="dxa"/>
            <w:tcMar>
              <w:top w:w="100" w:type="dxa"/>
              <w:left w:w="140" w:type="dxa"/>
              <w:bottom w:w="100" w:type="dxa"/>
              <w:right w:w="140" w:type="dxa"/>
            </w:tcMar>
            <w:vAlign w:val="center"/>
          </w:tcPr>
          <w:p w14:paraId="2D7BE1C3" w14:textId="77777777" w:rsidR="00AE2427" w:rsidRDefault="00330A5F">
            <w:pPr>
              <w:rPr>
                <w:rFonts w:hint="eastAsia"/>
              </w:rPr>
            </w:pPr>
            <w:proofErr w:type="spellStart"/>
            <w:r>
              <w:rPr>
                <w:rFonts w:ascii="宋体" w:eastAsia="宋体" w:hAnsi="宋体"/>
                <w:sz w:val="18"/>
              </w:rPr>
              <w:t>网关与平台</w:t>
            </w:r>
            <w:proofErr w:type="spellEnd"/>
          </w:p>
        </w:tc>
        <w:tc>
          <w:tcPr>
            <w:tcW w:w="2041" w:type="dxa"/>
            <w:tcMar>
              <w:top w:w="100" w:type="dxa"/>
              <w:left w:w="140" w:type="dxa"/>
              <w:bottom w:w="100" w:type="dxa"/>
              <w:right w:w="140" w:type="dxa"/>
            </w:tcMar>
            <w:vAlign w:val="center"/>
          </w:tcPr>
          <w:p w14:paraId="0490C318" w14:textId="77777777" w:rsidR="00AE2427" w:rsidRDefault="00330A5F">
            <w:pPr>
              <w:rPr>
                <w:rFonts w:hint="eastAsia"/>
                <w:lang w:eastAsia="zh-CN"/>
              </w:rPr>
            </w:pPr>
            <w:r>
              <w:rPr>
                <w:rFonts w:ascii="宋体" w:eastAsia="宋体" w:hAnsi="宋体"/>
                <w:sz w:val="18"/>
                <w:lang w:eastAsia="zh-CN"/>
              </w:rPr>
              <w:t>中心网关、七寸触控终端、嵌入式智能综合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、虚实结合仿真</w:t>
            </w:r>
          </w:p>
        </w:tc>
        <w:tc>
          <w:tcPr>
            <w:tcW w:w="1928" w:type="dxa"/>
            <w:tcMar>
              <w:top w:w="100" w:type="dxa"/>
              <w:left w:w="140" w:type="dxa"/>
              <w:bottom w:w="100" w:type="dxa"/>
              <w:right w:w="140" w:type="dxa"/>
            </w:tcMar>
            <w:vAlign w:val="center"/>
          </w:tcPr>
          <w:p w14:paraId="40992D9C" w14:textId="77777777" w:rsidR="00AE2427" w:rsidRDefault="00330A5F">
            <w:pPr>
              <w:rPr>
                <w:rFonts w:hint="eastAsia"/>
                <w:lang w:eastAsia="zh-CN"/>
              </w:rPr>
            </w:pPr>
            <w:r>
              <w:rPr>
                <w:rFonts w:ascii="宋体" w:eastAsia="宋体" w:hAnsi="宋体"/>
                <w:sz w:val="18"/>
                <w:lang w:eastAsia="zh-CN"/>
              </w:rPr>
              <w:t>汇聚多协议设备，完成本地看板、云端建模、规则联动和教学评价</w:t>
            </w:r>
          </w:p>
        </w:tc>
        <w:tc>
          <w:tcPr>
            <w:tcW w:w="1814" w:type="dxa"/>
            <w:tcMar>
              <w:top w:w="100" w:type="dxa"/>
              <w:left w:w="140" w:type="dxa"/>
              <w:bottom w:w="100" w:type="dxa"/>
              <w:right w:w="140" w:type="dxa"/>
            </w:tcMar>
            <w:vAlign w:val="center"/>
          </w:tcPr>
          <w:p w14:paraId="4F7794DC" w14:textId="77777777" w:rsidR="00AE2427" w:rsidRDefault="00330A5F">
            <w:pPr>
              <w:rPr>
                <w:rFonts w:hint="eastAsia"/>
                <w:lang w:eastAsia="zh-CN"/>
              </w:rPr>
            </w:pPr>
            <w:r>
              <w:rPr>
                <w:rFonts w:ascii="宋体" w:eastAsia="宋体" w:hAnsi="宋体"/>
                <w:sz w:val="18"/>
                <w:lang w:eastAsia="zh-CN"/>
              </w:rPr>
              <w:t>边缘网关与协议转换、嵌入式智能综合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应用、数据采集与边缘可视化</w:t>
            </w:r>
          </w:p>
        </w:tc>
        <w:tc>
          <w:tcPr>
            <w:tcW w:w="1814" w:type="dxa"/>
            <w:tcMar>
              <w:top w:w="100" w:type="dxa"/>
              <w:left w:w="140" w:type="dxa"/>
              <w:bottom w:w="100" w:type="dxa"/>
              <w:right w:w="140" w:type="dxa"/>
            </w:tcMar>
            <w:vAlign w:val="center"/>
          </w:tcPr>
          <w:p w14:paraId="399697EF" w14:textId="77777777" w:rsidR="00AE2427" w:rsidRDefault="00330A5F">
            <w:pPr>
              <w:rPr>
                <w:rFonts w:hint="eastAsia"/>
                <w:lang w:eastAsia="zh-CN"/>
              </w:rPr>
            </w:pPr>
            <w:r>
              <w:rPr>
                <w:rFonts w:ascii="宋体" w:eastAsia="宋体" w:hAnsi="宋体"/>
                <w:sz w:val="18"/>
                <w:lang w:eastAsia="zh-CN"/>
              </w:rPr>
              <w:t>Modbus接入、ZigBee数据汇聚、MQTT主题设计、平台大屏、在线仿真、实验评价。</w:t>
            </w:r>
          </w:p>
        </w:tc>
      </w:tr>
      <w:tr w:rsidR="00437361" w14:paraId="28C83A2C" w14:textId="77777777">
        <w:trPr>
          <w:cantSplit/>
          <w:jc w:val="center"/>
        </w:trPr>
        <w:tc>
          <w:tcPr>
            <w:tcW w:w="1247" w:type="dxa"/>
            <w:tcMar>
              <w:top w:w="100" w:type="dxa"/>
              <w:left w:w="140" w:type="dxa"/>
              <w:bottom w:w="100" w:type="dxa"/>
              <w:right w:w="140" w:type="dxa"/>
            </w:tcMar>
            <w:vAlign w:val="center"/>
          </w:tcPr>
          <w:p w14:paraId="431818CF" w14:textId="77777777" w:rsidR="00AE2427" w:rsidRDefault="00330A5F">
            <w:pPr>
              <w:rPr>
                <w:rFonts w:hint="eastAsia"/>
              </w:rPr>
            </w:pPr>
            <w:proofErr w:type="spellStart"/>
            <w:r>
              <w:rPr>
                <w:rFonts w:ascii="宋体" w:eastAsia="宋体" w:hAnsi="宋体"/>
                <w:sz w:val="18"/>
              </w:rPr>
              <w:t>畜禽养殖场景套件</w:t>
            </w:r>
            <w:proofErr w:type="spellEnd"/>
          </w:p>
        </w:tc>
        <w:tc>
          <w:tcPr>
            <w:tcW w:w="2041" w:type="dxa"/>
            <w:tcMar>
              <w:top w:w="100" w:type="dxa"/>
              <w:left w:w="140" w:type="dxa"/>
              <w:bottom w:w="100" w:type="dxa"/>
              <w:right w:w="140" w:type="dxa"/>
            </w:tcMar>
            <w:vAlign w:val="center"/>
          </w:tcPr>
          <w:p w14:paraId="0E7C964B" w14:textId="77777777" w:rsidR="00AE2427" w:rsidRDefault="00330A5F">
            <w:pPr>
              <w:rPr>
                <w:rFonts w:hint="eastAsia"/>
                <w:lang w:eastAsia="zh-CN"/>
              </w:rPr>
            </w:pPr>
            <w:r>
              <w:rPr>
                <w:rFonts w:ascii="宋体" w:eastAsia="宋体" w:hAnsi="宋体"/>
                <w:sz w:val="18"/>
                <w:lang w:eastAsia="zh-CN"/>
              </w:rPr>
              <w:t>生猪智能养殖环境监测与精</w:t>
            </w:r>
            <w:proofErr w:type="gramStart"/>
            <w:r>
              <w:rPr>
                <w:rFonts w:ascii="宋体" w:eastAsia="宋体" w:hAnsi="宋体"/>
                <w:sz w:val="18"/>
                <w:lang w:eastAsia="zh-CN"/>
              </w:rPr>
              <w:t>准环控实训</w:t>
            </w:r>
            <w:proofErr w:type="gramEnd"/>
            <w:r>
              <w:rPr>
                <w:rFonts w:ascii="宋体" w:eastAsia="宋体" w:hAnsi="宋体"/>
                <w:sz w:val="18"/>
                <w:lang w:eastAsia="zh-CN"/>
              </w:rPr>
              <w:t>系统、蛋鸡智能养殖状态监测与禽舍联动控制实训系统、畜禽智能养殖嵌入式感知与环</w:t>
            </w:r>
            <w:proofErr w:type="gramStart"/>
            <w:r>
              <w:rPr>
                <w:rFonts w:ascii="宋体" w:eastAsia="宋体" w:hAnsi="宋体"/>
                <w:sz w:val="18"/>
                <w:lang w:eastAsia="zh-CN"/>
              </w:rPr>
              <w:t>控综合实</w:t>
            </w:r>
            <w:proofErr w:type="gramEnd"/>
            <w:r>
              <w:rPr>
                <w:rFonts w:ascii="宋体" w:eastAsia="宋体" w:hAnsi="宋体"/>
                <w:sz w:val="18"/>
                <w:lang w:eastAsia="zh-CN"/>
              </w:rPr>
              <w:t>训沙盘</w:t>
            </w:r>
          </w:p>
        </w:tc>
        <w:tc>
          <w:tcPr>
            <w:tcW w:w="1928" w:type="dxa"/>
            <w:tcMar>
              <w:top w:w="100" w:type="dxa"/>
              <w:left w:w="140" w:type="dxa"/>
              <w:bottom w:w="100" w:type="dxa"/>
              <w:right w:w="140" w:type="dxa"/>
            </w:tcMar>
            <w:vAlign w:val="center"/>
          </w:tcPr>
          <w:p w14:paraId="5C9E6D99" w14:textId="77777777" w:rsidR="00AE2427" w:rsidRDefault="00330A5F">
            <w:pPr>
              <w:rPr>
                <w:rFonts w:hint="eastAsia"/>
                <w:lang w:eastAsia="zh-CN"/>
              </w:rPr>
            </w:pPr>
            <w:r>
              <w:rPr>
                <w:rFonts w:ascii="宋体" w:eastAsia="宋体" w:hAnsi="宋体"/>
                <w:sz w:val="18"/>
                <w:lang w:eastAsia="zh-CN"/>
              </w:rPr>
              <w:t>按猪舍或禽舍任务选择主控、传感、通信、执行、网关和平台模块组合，并在沙盘上完成联调</w:t>
            </w:r>
          </w:p>
        </w:tc>
        <w:tc>
          <w:tcPr>
            <w:tcW w:w="1814" w:type="dxa"/>
            <w:tcMar>
              <w:top w:w="100" w:type="dxa"/>
              <w:left w:w="140" w:type="dxa"/>
              <w:bottom w:w="100" w:type="dxa"/>
              <w:right w:w="140" w:type="dxa"/>
            </w:tcMar>
            <w:vAlign w:val="center"/>
          </w:tcPr>
          <w:p w14:paraId="44DF62D2" w14:textId="77777777" w:rsidR="00AE2427" w:rsidRDefault="00330A5F">
            <w:pPr>
              <w:rPr>
                <w:rFonts w:hint="eastAsia"/>
                <w:lang w:eastAsia="zh-CN"/>
              </w:rPr>
            </w:pPr>
            <w:r>
              <w:rPr>
                <w:rFonts w:ascii="宋体" w:eastAsia="宋体" w:hAnsi="宋体"/>
                <w:sz w:val="18"/>
                <w:lang w:eastAsia="zh-CN"/>
              </w:rPr>
              <w:t>嵌入式系统集成与项目实践、畜禽养殖环境监测、毕业设计、岗位综合实训</w:t>
            </w:r>
          </w:p>
        </w:tc>
        <w:tc>
          <w:tcPr>
            <w:tcW w:w="1814" w:type="dxa"/>
            <w:tcMar>
              <w:top w:w="100" w:type="dxa"/>
              <w:left w:w="140" w:type="dxa"/>
              <w:bottom w:w="100" w:type="dxa"/>
              <w:right w:w="140" w:type="dxa"/>
            </w:tcMar>
            <w:vAlign w:val="center"/>
          </w:tcPr>
          <w:p w14:paraId="48DEDCC4" w14:textId="77777777" w:rsidR="00AE2427" w:rsidRDefault="00330A5F">
            <w:pPr>
              <w:rPr>
                <w:rFonts w:hint="eastAsia"/>
                <w:lang w:eastAsia="zh-CN"/>
              </w:rPr>
            </w:pPr>
            <w:r>
              <w:rPr>
                <w:rFonts w:ascii="宋体" w:eastAsia="宋体" w:hAnsi="宋体"/>
                <w:sz w:val="18"/>
                <w:lang w:eastAsia="zh-CN"/>
              </w:rPr>
              <w:t>环境采集、协议接入、环控策略、设备巡检、故障诊断、项目演示、报告撰写和答辩。</w:t>
            </w:r>
          </w:p>
        </w:tc>
      </w:tr>
    </w:tbl>
    <w:p w14:paraId="246C8433" w14:textId="77777777" w:rsidR="00437361" w:rsidRDefault="00437361">
      <w:pPr>
        <w:rPr>
          <w:rFonts w:hint="eastAsia"/>
          <w:lang w:eastAsia="zh-CN"/>
        </w:rPr>
      </w:pPr>
    </w:p>
    <w:p w14:paraId="721866AD" w14:textId="77777777" w:rsidR="00437361" w:rsidRDefault="00330A5F">
      <w:pPr>
        <w:pStyle w:val="21"/>
        <w:spacing w:before="160" w:after="100" w:line="300" w:lineRule="auto"/>
        <w:rPr>
          <w:lang w:eastAsia="zh-CN"/>
        </w:rPr>
      </w:pPr>
      <w:bookmarkStart w:id="9" w:name="_Toc234508140"/>
      <w:r>
        <w:rPr>
          <w:rFonts w:ascii="宋体" w:eastAsia="宋体" w:hAnsi="宋体"/>
          <w:lang w:eastAsia="zh-CN"/>
        </w:rPr>
        <w:t>3.4 高职嵌入式与畜禽智能养殖课程支撑体系</w:t>
      </w:r>
      <w:bookmarkEnd w:id="9"/>
    </w:p>
    <w:p w14:paraId="2D27E5FF" w14:textId="77777777" w:rsidR="00437361" w:rsidRDefault="00330A5F">
      <w:pPr>
        <w:spacing w:after="120" w:line="324" w:lineRule="auto"/>
        <w:ind w:firstLine="480"/>
        <w:rPr>
          <w:rFonts w:hint="eastAsia"/>
          <w:lang w:eastAsia="zh-CN"/>
        </w:rPr>
      </w:pPr>
      <w:r>
        <w:rPr>
          <w:rFonts w:ascii="宋体" w:eastAsia="宋体" w:hAnsi="宋体"/>
          <w:lang w:eastAsia="zh-CN"/>
        </w:rPr>
        <w:t>实训室面向高职嵌入式技术应用、智能硬件开发和相关课程群建设，覆盖专业基础课、专业核心课、综合实践课和岗位综合训练。课程支撑不是把设备简单分配给单门课程，而是围绕“硬件认知、接口驱动、程序调试、网络通信、边缘网关、平台联调、行业项目交付”构建递进式训练链路。</w:t>
      </w:r>
    </w:p>
    <w:p w14:paraId="6EAF37E2" w14:textId="77777777" w:rsidR="00437361" w:rsidRDefault="00330A5F">
      <w:pPr>
        <w:spacing w:after="120" w:line="324" w:lineRule="auto"/>
        <w:ind w:firstLine="480"/>
        <w:rPr>
          <w:rFonts w:hint="eastAsia"/>
          <w:lang w:eastAsia="zh-CN"/>
        </w:rPr>
      </w:pPr>
      <w:r>
        <w:rPr>
          <w:rFonts w:ascii="宋体" w:eastAsia="宋体" w:hAnsi="宋体"/>
          <w:lang w:eastAsia="zh-CN"/>
        </w:rPr>
        <w:t>在教学实施中，教师可根据课程进度选择不同模块组合：低年级侧重电工电子基础、C语言、嵌入式系统认知和安全操作；中年级侧重MCU外设驱动、传感检测、RFID识别、无线组网和通信协议；高年级侧重边缘网关、</w:t>
      </w:r>
      <w:proofErr w:type="spellStart"/>
      <w:r>
        <w:rPr>
          <w:rFonts w:ascii="宋体" w:eastAsia="宋体" w:hAnsi="宋体"/>
          <w:lang w:eastAsia="zh-CN"/>
        </w:rPr>
        <w:t>OpenHarmony</w:t>
      </w:r>
      <w:proofErr w:type="spellEnd"/>
      <w:r>
        <w:rPr>
          <w:rFonts w:ascii="宋体" w:eastAsia="宋体" w:hAnsi="宋体"/>
          <w:lang w:eastAsia="zh-CN"/>
        </w:rPr>
        <w:t>轻量设备、嵌入式智能综合</w:t>
      </w:r>
      <w:proofErr w:type="gramStart"/>
      <w:r>
        <w:rPr>
          <w:rFonts w:ascii="宋体" w:eastAsia="宋体" w:hAnsi="宋体"/>
          <w:lang w:eastAsia="zh-CN"/>
        </w:rPr>
        <w:t>实训云</w:t>
      </w:r>
      <w:r>
        <w:rPr>
          <w:rFonts w:ascii="宋体" w:eastAsia="宋体" w:hAnsi="宋体"/>
          <w:lang w:eastAsia="zh-CN"/>
        </w:rPr>
        <w:lastRenderedPageBreak/>
        <w:t>平台</w:t>
      </w:r>
      <w:proofErr w:type="gramEnd"/>
      <w:r>
        <w:rPr>
          <w:rFonts w:ascii="宋体" w:eastAsia="宋体" w:hAnsi="宋体"/>
          <w:lang w:eastAsia="zh-CN"/>
        </w:rPr>
        <w:t>、生猪智能养殖环境监测与精</w:t>
      </w:r>
      <w:proofErr w:type="gramStart"/>
      <w:r>
        <w:rPr>
          <w:rFonts w:ascii="宋体" w:eastAsia="宋体" w:hAnsi="宋体"/>
          <w:lang w:eastAsia="zh-CN"/>
        </w:rPr>
        <w:t>准环控实训</w:t>
      </w:r>
      <w:proofErr w:type="gramEnd"/>
      <w:r>
        <w:rPr>
          <w:rFonts w:ascii="宋体" w:eastAsia="宋体" w:hAnsi="宋体"/>
          <w:lang w:eastAsia="zh-CN"/>
        </w:rPr>
        <w:t>系统、蛋鸡智能养殖状态监测与禽舍联动控制实</w:t>
      </w:r>
      <w:proofErr w:type="gramStart"/>
      <w:r>
        <w:rPr>
          <w:rFonts w:ascii="宋体" w:eastAsia="宋体" w:hAnsi="宋体"/>
          <w:lang w:eastAsia="zh-CN"/>
        </w:rPr>
        <w:t>训系统</w:t>
      </w:r>
      <w:proofErr w:type="gramEnd"/>
      <w:r>
        <w:rPr>
          <w:rFonts w:ascii="宋体" w:eastAsia="宋体" w:hAnsi="宋体"/>
          <w:lang w:eastAsia="zh-CN"/>
        </w:rPr>
        <w:t>和畜禽智能养殖嵌入式感知与环</w:t>
      </w:r>
      <w:proofErr w:type="gramStart"/>
      <w:r>
        <w:rPr>
          <w:rFonts w:ascii="宋体" w:eastAsia="宋体" w:hAnsi="宋体"/>
          <w:lang w:eastAsia="zh-CN"/>
        </w:rPr>
        <w:t>控综合实</w:t>
      </w:r>
      <w:proofErr w:type="gramEnd"/>
      <w:r>
        <w:rPr>
          <w:rFonts w:ascii="宋体" w:eastAsia="宋体" w:hAnsi="宋体"/>
          <w:lang w:eastAsia="zh-CN"/>
        </w:rPr>
        <w:t>训沙盘等综合项目及岗位实训。</w:t>
      </w:r>
    </w:p>
    <w:p w14:paraId="52FFC78C" w14:textId="77777777" w:rsidR="00437361" w:rsidRDefault="00330A5F">
      <w:pPr>
        <w:spacing w:after="40"/>
        <w:jc w:val="center"/>
        <w:rPr>
          <w:rFonts w:hint="eastAsia"/>
        </w:rPr>
      </w:pPr>
      <w:r>
        <w:rPr>
          <w:noProof/>
        </w:rPr>
        <w:drawing>
          <wp:inline distT="0" distB="0" distL="0" distR="0" wp14:anchorId="504B388E" wp14:editId="70C587E2">
            <wp:extent cx="5471795" cy="3214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472000" cy="3214800"/>
                    </a:xfrm>
                    <a:prstGeom prst="rect">
                      <a:avLst/>
                    </a:prstGeom>
                  </pic:spPr>
                </pic:pic>
              </a:graphicData>
            </a:graphic>
          </wp:inline>
        </w:drawing>
      </w:r>
    </w:p>
    <w:p w14:paraId="399715CF" w14:textId="5ED28B20" w:rsidR="00437361" w:rsidRDefault="00330A5F">
      <w:pPr>
        <w:spacing w:before="40" w:after="160"/>
        <w:jc w:val="center"/>
        <w:rPr>
          <w:rFonts w:hint="eastAsia"/>
          <w:lang w:eastAsia="zh-CN"/>
        </w:rPr>
      </w:pPr>
      <w:r>
        <w:rPr>
          <w:rFonts w:ascii="宋体" w:eastAsia="宋体" w:hAnsi="宋体"/>
          <w:lang w:eastAsia="zh-CN"/>
        </w:rPr>
        <w:t>图 3-</w:t>
      </w:r>
      <w:r w:rsidR="00011DDE">
        <w:rPr>
          <w:rFonts w:ascii="宋体" w:eastAsia="宋体" w:hAnsi="宋体" w:hint="eastAsia"/>
          <w:lang w:eastAsia="zh-CN"/>
        </w:rPr>
        <w:t>6</w:t>
      </w:r>
      <w:r>
        <w:rPr>
          <w:rFonts w:ascii="宋体" w:eastAsia="宋体" w:hAnsi="宋体"/>
          <w:lang w:eastAsia="zh-CN"/>
        </w:rPr>
        <w:t xml:space="preserve"> 嵌入式与畜禽智能养殖课程支撑矩阵图</w:t>
      </w:r>
    </w:p>
    <w:p w14:paraId="742C78C4" w14:textId="77777777" w:rsidR="00437361" w:rsidRDefault="00330A5F">
      <w:pPr>
        <w:spacing w:before="40" w:after="160"/>
        <w:jc w:val="center"/>
        <w:rPr>
          <w:rFonts w:hint="eastAsia"/>
          <w:lang w:eastAsia="zh-CN"/>
        </w:rPr>
      </w:pPr>
      <w:r>
        <w:rPr>
          <w:rFonts w:ascii="宋体" w:eastAsia="宋体" w:hAnsi="宋体"/>
          <w:lang w:eastAsia="zh-CN"/>
        </w:rPr>
        <w:t>表 3-4 嵌入式与畜禽智能养殖课程支撑矩阵表</w:t>
      </w:r>
    </w:p>
    <w:tbl>
      <w:tblPr>
        <w:tblStyle w:val="af4"/>
        <w:tblW w:w="0" w:type="auto"/>
        <w:jc w:val="center"/>
        <w:tblLayout w:type="fixed"/>
        <w:tblLook w:val="04A0" w:firstRow="1" w:lastRow="0" w:firstColumn="1" w:lastColumn="0" w:noHBand="0" w:noVBand="1"/>
      </w:tblPr>
      <w:tblGrid>
        <w:gridCol w:w="1701"/>
        <w:gridCol w:w="2324"/>
        <w:gridCol w:w="2551"/>
        <w:gridCol w:w="2268"/>
      </w:tblGrid>
      <w:tr w:rsidR="00437361" w14:paraId="3DEECC8A" w14:textId="77777777">
        <w:trPr>
          <w:cantSplit/>
          <w:tblHeader/>
          <w:jc w:val="center"/>
        </w:trPr>
        <w:tc>
          <w:tcPr>
            <w:tcW w:w="1701" w:type="dxa"/>
            <w:shd w:val="clear" w:color="auto" w:fill="F7F7F7"/>
            <w:tcMar>
              <w:top w:w="100" w:type="dxa"/>
              <w:left w:w="140" w:type="dxa"/>
              <w:bottom w:w="100" w:type="dxa"/>
              <w:right w:w="140" w:type="dxa"/>
            </w:tcMar>
            <w:vAlign w:val="center"/>
          </w:tcPr>
          <w:p w14:paraId="6921FDD9" w14:textId="77777777" w:rsidR="00437361" w:rsidRDefault="00330A5F">
            <w:pPr>
              <w:spacing w:after="0" w:line="300" w:lineRule="auto"/>
              <w:jc w:val="center"/>
              <w:rPr>
                <w:rFonts w:hint="eastAsia"/>
              </w:rPr>
            </w:pPr>
            <w:proofErr w:type="spellStart"/>
            <w:r>
              <w:rPr>
                <w:rFonts w:ascii="黑体" w:eastAsia="黑体" w:hAnsi="黑体"/>
                <w:b/>
                <w:sz w:val="21"/>
              </w:rPr>
              <w:t>课程名称</w:t>
            </w:r>
            <w:proofErr w:type="spellEnd"/>
          </w:p>
        </w:tc>
        <w:tc>
          <w:tcPr>
            <w:tcW w:w="2324" w:type="dxa"/>
            <w:shd w:val="clear" w:color="auto" w:fill="F7F7F7"/>
            <w:tcMar>
              <w:top w:w="100" w:type="dxa"/>
              <w:left w:w="140" w:type="dxa"/>
              <w:bottom w:w="100" w:type="dxa"/>
              <w:right w:w="140" w:type="dxa"/>
            </w:tcMar>
            <w:vAlign w:val="center"/>
          </w:tcPr>
          <w:p w14:paraId="58145768" w14:textId="77777777" w:rsidR="00437361" w:rsidRDefault="00330A5F">
            <w:pPr>
              <w:spacing w:after="0" w:line="300" w:lineRule="auto"/>
              <w:jc w:val="center"/>
              <w:rPr>
                <w:rFonts w:hint="eastAsia"/>
              </w:rPr>
            </w:pPr>
            <w:proofErr w:type="spellStart"/>
            <w:r>
              <w:rPr>
                <w:rFonts w:ascii="黑体" w:eastAsia="黑体" w:hAnsi="黑体"/>
                <w:b/>
                <w:sz w:val="21"/>
              </w:rPr>
              <w:t>对应模块</w:t>
            </w:r>
            <w:proofErr w:type="spellEnd"/>
            <w:r>
              <w:rPr>
                <w:rFonts w:ascii="黑体" w:eastAsia="黑体" w:hAnsi="黑体"/>
                <w:b/>
                <w:sz w:val="21"/>
              </w:rPr>
              <w:t>/</w:t>
            </w:r>
            <w:proofErr w:type="spellStart"/>
            <w:r>
              <w:rPr>
                <w:rFonts w:ascii="黑体" w:eastAsia="黑体" w:hAnsi="黑体"/>
                <w:b/>
                <w:sz w:val="21"/>
              </w:rPr>
              <w:t>平台</w:t>
            </w:r>
            <w:proofErr w:type="spellEnd"/>
          </w:p>
        </w:tc>
        <w:tc>
          <w:tcPr>
            <w:tcW w:w="2551" w:type="dxa"/>
            <w:shd w:val="clear" w:color="auto" w:fill="F7F7F7"/>
            <w:tcMar>
              <w:top w:w="100" w:type="dxa"/>
              <w:left w:w="140" w:type="dxa"/>
              <w:bottom w:w="100" w:type="dxa"/>
              <w:right w:w="140" w:type="dxa"/>
            </w:tcMar>
            <w:vAlign w:val="center"/>
          </w:tcPr>
          <w:p w14:paraId="1F6A0800" w14:textId="77777777" w:rsidR="00437361" w:rsidRDefault="00330A5F">
            <w:pPr>
              <w:spacing w:after="0" w:line="300" w:lineRule="auto"/>
              <w:jc w:val="center"/>
              <w:rPr>
                <w:rFonts w:hint="eastAsia"/>
              </w:rPr>
            </w:pPr>
            <w:proofErr w:type="spellStart"/>
            <w:r>
              <w:rPr>
                <w:rFonts w:ascii="黑体" w:eastAsia="黑体" w:hAnsi="黑体"/>
                <w:b/>
                <w:sz w:val="21"/>
              </w:rPr>
              <w:t>可开展实验项目</w:t>
            </w:r>
            <w:proofErr w:type="spellEnd"/>
          </w:p>
        </w:tc>
        <w:tc>
          <w:tcPr>
            <w:tcW w:w="2268" w:type="dxa"/>
            <w:shd w:val="clear" w:color="auto" w:fill="F7F7F7"/>
            <w:tcMar>
              <w:top w:w="100" w:type="dxa"/>
              <w:left w:w="140" w:type="dxa"/>
              <w:bottom w:w="100" w:type="dxa"/>
              <w:right w:w="140" w:type="dxa"/>
            </w:tcMar>
            <w:vAlign w:val="center"/>
          </w:tcPr>
          <w:p w14:paraId="41C1ABF6" w14:textId="77777777" w:rsidR="00437361" w:rsidRDefault="00330A5F">
            <w:pPr>
              <w:spacing w:after="0" w:line="300" w:lineRule="auto"/>
              <w:jc w:val="center"/>
              <w:rPr>
                <w:rFonts w:hint="eastAsia"/>
              </w:rPr>
            </w:pPr>
            <w:proofErr w:type="spellStart"/>
            <w:r>
              <w:rPr>
                <w:rFonts w:ascii="黑体" w:eastAsia="黑体" w:hAnsi="黑体"/>
                <w:b/>
                <w:sz w:val="21"/>
              </w:rPr>
              <w:t>支撑能力目标</w:t>
            </w:r>
            <w:proofErr w:type="spellEnd"/>
          </w:p>
        </w:tc>
      </w:tr>
      <w:tr w:rsidR="00437361" w14:paraId="2A457924" w14:textId="77777777">
        <w:trPr>
          <w:cantSplit/>
          <w:jc w:val="center"/>
        </w:trPr>
        <w:tc>
          <w:tcPr>
            <w:tcW w:w="1701" w:type="dxa"/>
            <w:tcMar>
              <w:top w:w="100" w:type="dxa"/>
              <w:left w:w="140" w:type="dxa"/>
              <w:bottom w:w="100" w:type="dxa"/>
              <w:right w:w="140" w:type="dxa"/>
            </w:tcMar>
            <w:vAlign w:val="center"/>
          </w:tcPr>
          <w:p w14:paraId="0D29B19D" w14:textId="77777777" w:rsidR="00AE2427" w:rsidRDefault="00330A5F">
            <w:pPr>
              <w:rPr>
                <w:rFonts w:hint="eastAsia"/>
              </w:rPr>
            </w:pPr>
            <w:proofErr w:type="spellStart"/>
            <w:r>
              <w:rPr>
                <w:rFonts w:ascii="宋体" w:eastAsia="宋体" w:hAnsi="宋体"/>
                <w:sz w:val="18"/>
              </w:rPr>
              <w:t>嵌入式系统基础</w:t>
            </w:r>
            <w:proofErr w:type="spellEnd"/>
          </w:p>
        </w:tc>
        <w:tc>
          <w:tcPr>
            <w:tcW w:w="2324" w:type="dxa"/>
            <w:tcMar>
              <w:top w:w="100" w:type="dxa"/>
              <w:left w:w="140" w:type="dxa"/>
              <w:bottom w:w="100" w:type="dxa"/>
              <w:right w:w="140" w:type="dxa"/>
            </w:tcMar>
            <w:vAlign w:val="center"/>
          </w:tcPr>
          <w:p w14:paraId="138F8198" w14:textId="77777777" w:rsidR="00AE2427" w:rsidRDefault="00330A5F">
            <w:pPr>
              <w:rPr>
                <w:rFonts w:hint="eastAsia"/>
              </w:rPr>
            </w:pPr>
            <w:r>
              <w:rPr>
                <w:rFonts w:ascii="宋体" w:eastAsia="宋体" w:hAnsi="宋体"/>
                <w:sz w:val="18"/>
              </w:rPr>
              <w:t>嵌入式综合实验箱、STM32/</w:t>
            </w:r>
            <w:proofErr w:type="spellStart"/>
            <w:r>
              <w:rPr>
                <w:rFonts w:ascii="宋体" w:eastAsia="宋体" w:hAnsi="宋体"/>
                <w:sz w:val="18"/>
              </w:rPr>
              <w:t>OpenHarmony</w:t>
            </w:r>
            <w:proofErr w:type="spellEnd"/>
            <w:r>
              <w:rPr>
                <w:rFonts w:ascii="宋体" w:eastAsia="宋体" w:hAnsi="宋体"/>
                <w:sz w:val="18"/>
              </w:rPr>
              <w:t>/</w:t>
            </w:r>
            <w:proofErr w:type="spellStart"/>
            <w:r>
              <w:rPr>
                <w:rFonts w:ascii="宋体" w:eastAsia="宋体" w:hAnsi="宋体"/>
                <w:sz w:val="18"/>
              </w:rPr>
              <w:t>ZigBee主控模块、接口拓展板</w:t>
            </w:r>
            <w:proofErr w:type="spellEnd"/>
          </w:p>
        </w:tc>
        <w:tc>
          <w:tcPr>
            <w:tcW w:w="2551" w:type="dxa"/>
            <w:tcMar>
              <w:top w:w="100" w:type="dxa"/>
              <w:left w:w="140" w:type="dxa"/>
              <w:bottom w:w="100" w:type="dxa"/>
              <w:right w:w="140" w:type="dxa"/>
            </w:tcMar>
            <w:vAlign w:val="center"/>
          </w:tcPr>
          <w:p w14:paraId="036B687C" w14:textId="77777777" w:rsidR="00AE2427" w:rsidRDefault="00330A5F">
            <w:pPr>
              <w:rPr>
                <w:rFonts w:hint="eastAsia"/>
                <w:lang w:eastAsia="zh-CN"/>
              </w:rPr>
            </w:pPr>
            <w:r>
              <w:rPr>
                <w:rFonts w:ascii="宋体" w:eastAsia="宋体" w:hAnsi="宋体"/>
                <w:sz w:val="18"/>
                <w:lang w:eastAsia="zh-CN"/>
              </w:rPr>
              <w:t>认识MCU/SoC、时钟、存储、中断、外设接口、下载烧录和串口日志。</w:t>
            </w:r>
          </w:p>
        </w:tc>
        <w:tc>
          <w:tcPr>
            <w:tcW w:w="2268" w:type="dxa"/>
            <w:tcMar>
              <w:top w:w="100" w:type="dxa"/>
              <w:left w:w="140" w:type="dxa"/>
              <w:bottom w:w="100" w:type="dxa"/>
              <w:right w:w="140" w:type="dxa"/>
            </w:tcMar>
            <w:vAlign w:val="center"/>
          </w:tcPr>
          <w:p w14:paraId="4A93FC5E" w14:textId="77777777" w:rsidR="00AE2427" w:rsidRDefault="00330A5F">
            <w:pPr>
              <w:rPr>
                <w:rFonts w:hint="eastAsia"/>
                <w:lang w:eastAsia="zh-CN"/>
              </w:rPr>
            </w:pPr>
            <w:r>
              <w:rPr>
                <w:rFonts w:ascii="宋体" w:eastAsia="宋体" w:hAnsi="宋体"/>
                <w:sz w:val="18"/>
                <w:lang w:eastAsia="zh-CN"/>
              </w:rPr>
              <w:t>建立嵌入式系统整体认知，理解硬件、程序、接口和调试之间的关系。</w:t>
            </w:r>
          </w:p>
        </w:tc>
      </w:tr>
      <w:tr w:rsidR="00437361" w14:paraId="4A859BC9" w14:textId="77777777">
        <w:trPr>
          <w:cantSplit/>
          <w:jc w:val="center"/>
        </w:trPr>
        <w:tc>
          <w:tcPr>
            <w:tcW w:w="1701" w:type="dxa"/>
            <w:tcMar>
              <w:top w:w="100" w:type="dxa"/>
              <w:left w:w="140" w:type="dxa"/>
              <w:bottom w:w="100" w:type="dxa"/>
              <w:right w:w="140" w:type="dxa"/>
            </w:tcMar>
            <w:vAlign w:val="center"/>
          </w:tcPr>
          <w:p w14:paraId="46452F7F" w14:textId="77777777" w:rsidR="00AE2427" w:rsidRDefault="00330A5F">
            <w:pPr>
              <w:rPr>
                <w:rFonts w:hint="eastAsia"/>
              </w:rPr>
            </w:pPr>
            <w:proofErr w:type="spellStart"/>
            <w:r>
              <w:rPr>
                <w:rFonts w:ascii="宋体" w:eastAsia="宋体" w:hAnsi="宋体"/>
                <w:sz w:val="18"/>
              </w:rPr>
              <w:t>电工电子技术</w:t>
            </w:r>
            <w:proofErr w:type="spellEnd"/>
          </w:p>
        </w:tc>
        <w:tc>
          <w:tcPr>
            <w:tcW w:w="2324" w:type="dxa"/>
            <w:tcMar>
              <w:top w:w="100" w:type="dxa"/>
              <w:left w:w="140" w:type="dxa"/>
              <w:bottom w:w="100" w:type="dxa"/>
              <w:right w:w="140" w:type="dxa"/>
            </w:tcMar>
            <w:vAlign w:val="center"/>
          </w:tcPr>
          <w:p w14:paraId="673BF7AC" w14:textId="77777777" w:rsidR="00AE2427" w:rsidRDefault="00330A5F">
            <w:pPr>
              <w:rPr>
                <w:rFonts w:hint="eastAsia"/>
                <w:lang w:eastAsia="zh-CN"/>
              </w:rPr>
            </w:pPr>
            <w:r>
              <w:rPr>
                <w:rFonts w:ascii="宋体" w:eastAsia="宋体" w:hAnsi="宋体"/>
                <w:sz w:val="18"/>
                <w:lang w:eastAsia="zh-CN"/>
              </w:rPr>
              <w:t>电源接口、GPIO、继电器、LED、风扇、ADC/PWM相关模块</w:t>
            </w:r>
          </w:p>
        </w:tc>
        <w:tc>
          <w:tcPr>
            <w:tcW w:w="2551" w:type="dxa"/>
            <w:tcMar>
              <w:top w:w="100" w:type="dxa"/>
              <w:left w:w="140" w:type="dxa"/>
              <w:bottom w:w="100" w:type="dxa"/>
              <w:right w:w="140" w:type="dxa"/>
            </w:tcMar>
            <w:vAlign w:val="center"/>
          </w:tcPr>
          <w:p w14:paraId="029967D7" w14:textId="77777777" w:rsidR="00AE2427" w:rsidRDefault="00330A5F">
            <w:pPr>
              <w:rPr>
                <w:rFonts w:hint="eastAsia"/>
                <w:lang w:eastAsia="zh-CN"/>
              </w:rPr>
            </w:pPr>
            <w:r>
              <w:rPr>
                <w:rFonts w:ascii="宋体" w:eastAsia="宋体" w:hAnsi="宋体"/>
                <w:sz w:val="18"/>
                <w:lang w:eastAsia="zh-CN"/>
              </w:rPr>
              <w:t>低压供电识别、开关量输入输出、模拟量采集、PWM调光调速、继电器控制。</w:t>
            </w:r>
          </w:p>
        </w:tc>
        <w:tc>
          <w:tcPr>
            <w:tcW w:w="2268" w:type="dxa"/>
            <w:tcMar>
              <w:top w:w="100" w:type="dxa"/>
              <w:left w:w="140" w:type="dxa"/>
              <w:bottom w:w="100" w:type="dxa"/>
              <w:right w:w="140" w:type="dxa"/>
            </w:tcMar>
            <w:vAlign w:val="center"/>
          </w:tcPr>
          <w:p w14:paraId="52315B3A" w14:textId="77777777" w:rsidR="00AE2427" w:rsidRDefault="00330A5F">
            <w:pPr>
              <w:rPr>
                <w:rFonts w:hint="eastAsia"/>
                <w:lang w:eastAsia="zh-CN"/>
              </w:rPr>
            </w:pPr>
            <w:r>
              <w:rPr>
                <w:rFonts w:ascii="宋体" w:eastAsia="宋体" w:hAnsi="宋体"/>
                <w:sz w:val="18"/>
                <w:lang w:eastAsia="zh-CN"/>
              </w:rPr>
              <w:t>掌握基础电路、安全用电、信号类型、接口保护和执行控制基础。</w:t>
            </w:r>
          </w:p>
        </w:tc>
      </w:tr>
      <w:tr w:rsidR="00437361" w14:paraId="45C1D4F4" w14:textId="77777777">
        <w:trPr>
          <w:cantSplit/>
          <w:jc w:val="center"/>
        </w:trPr>
        <w:tc>
          <w:tcPr>
            <w:tcW w:w="1701" w:type="dxa"/>
            <w:tcMar>
              <w:top w:w="100" w:type="dxa"/>
              <w:left w:w="140" w:type="dxa"/>
              <w:bottom w:w="100" w:type="dxa"/>
              <w:right w:w="140" w:type="dxa"/>
            </w:tcMar>
            <w:vAlign w:val="center"/>
          </w:tcPr>
          <w:p w14:paraId="02B64517" w14:textId="77777777" w:rsidR="00AE2427" w:rsidRDefault="00330A5F">
            <w:pPr>
              <w:rPr>
                <w:rFonts w:hint="eastAsia"/>
                <w:lang w:eastAsia="zh-CN"/>
              </w:rPr>
            </w:pPr>
            <w:r>
              <w:rPr>
                <w:rFonts w:ascii="宋体" w:eastAsia="宋体" w:hAnsi="宋体"/>
                <w:sz w:val="18"/>
                <w:lang w:eastAsia="zh-CN"/>
              </w:rPr>
              <w:t>C语言程序设计/嵌入式C</w:t>
            </w:r>
          </w:p>
        </w:tc>
        <w:tc>
          <w:tcPr>
            <w:tcW w:w="2324" w:type="dxa"/>
            <w:tcMar>
              <w:top w:w="100" w:type="dxa"/>
              <w:left w:w="140" w:type="dxa"/>
              <w:bottom w:w="100" w:type="dxa"/>
              <w:right w:w="140" w:type="dxa"/>
            </w:tcMar>
            <w:vAlign w:val="center"/>
          </w:tcPr>
          <w:p w14:paraId="25853961" w14:textId="77777777" w:rsidR="00AE2427" w:rsidRDefault="00330A5F">
            <w:pPr>
              <w:rPr>
                <w:rFonts w:hint="eastAsia"/>
              </w:rPr>
            </w:pPr>
            <w:r>
              <w:rPr>
                <w:rFonts w:ascii="宋体" w:eastAsia="宋体" w:hAnsi="宋体"/>
                <w:sz w:val="18"/>
              </w:rPr>
              <w:t>STM32主控、OpenHarmony扩展、接口拓展板、串口调试工具</w:t>
            </w:r>
          </w:p>
        </w:tc>
        <w:tc>
          <w:tcPr>
            <w:tcW w:w="2551" w:type="dxa"/>
            <w:tcMar>
              <w:top w:w="100" w:type="dxa"/>
              <w:left w:w="140" w:type="dxa"/>
              <w:bottom w:w="100" w:type="dxa"/>
              <w:right w:w="140" w:type="dxa"/>
            </w:tcMar>
            <w:vAlign w:val="center"/>
          </w:tcPr>
          <w:p w14:paraId="02F716A9" w14:textId="77777777" w:rsidR="00AE2427" w:rsidRDefault="00330A5F">
            <w:pPr>
              <w:rPr>
                <w:rFonts w:hint="eastAsia"/>
                <w:lang w:eastAsia="zh-CN"/>
              </w:rPr>
            </w:pPr>
            <w:r>
              <w:rPr>
                <w:rFonts w:ascii="宋体" w:eastAsia="宋体" w:hAnsi="宋体"/>
                <w:sz w:val="18"/>
                <w:lang w:eastAsia="zh-CN"/>
              </w:rPr>
              <w:t>GPIO控制、按键采集、UART通信、数组与结构体存储传感数据、函数封装和任务流程控制。</w:t>
            </w:r>
          </w:p>
        </w:tc>
        <w:tc>
          <w:tcPr>
            <w:tcW w:w="2268" w:type="dxa"/>
            <w:tcMar>
              <w:top w:w="100" w:type="dxa"/>
              <w:left w:w="140" w:type="dxa"/>
              <w:bottom w:w="100" w:type="dxa"/>
              <w:right w:w="140" w:type="dxa"/>
            </w:tcMar>
            <w:vAlign w:val="center"/>
          </w:tcPr>
          <w:p w14:paraId="5C2D0265" w14:textId="77777777" w:rsidR="00AE2427" w:rsidRDefault="00330A5F">
            <w:pPr>
              <w:rPr>
                <w:rFonts w:hint="eastAsia"/>
                <w:lang w:eastAsia="zh-CN"/>
              </w:rPr>
            </w:pPr>
            <w:r>
              <w:rPr>
                <w:rFonts w:ascii="宋体" w:eastAsia="宋体" w:hAnsi="宋体"/>
                <w:sz w:val="18"/>
                <w:lang w:eastAsia="zh-CN"/>
              </w:rPr>
              <w:t>形成面向硬件控制的程序设计、调试和模块化编码能力。</w:t>
            </w:r>
          </w:p>
        </w:tc>
      </w:tr>
      <w:tr w:rsidR="00437361" w14:paraId="113E3336" w14:textId="77777777">
        <w:trPr>
          <w:cantSplit/>
          <w:jc w:val="center"/>
        </w:trPr>
        <w:tc>
          <w:tcPr>
            <w:tcW w:w="1701" w:type="dxa"/>
            <w:tcMar>
              <w:top w:w="100" w:type="dxa"/>
              <w:left w:w="140" w:type="dxa"/>
              <w:bottom w:w="100" w:type="dxa"/>
              <w:right w:w="140" w:type="dxa"/>
            </w:tcMar>
            <w:vAlign w:val="center"/>
          </w:tcPr>
          <w:p w14:paraId="38137393" w14:textId="77777777" w:rsidR="00AE2427" w:rsidRDefault="00330A5F">
            <w:pPr>
              <w:rPr>
                <w:rFonts w:hint="eastAsia"/>
                <w:lang w:eastAsia="zh-CN"/>
              </w:rPr>
            </w:pPr>
            <w:r>
              <w:rPr>
                <w:rFonts w:ascii="宋体" w:eastAsia="宋体" w:hAnsi="宋体"/>
                <w:sz w:val="18"/>
                <w:lang w:eastAsia="zh-CN"/>
              </w:rPr>
              <w:t>单片机应用技术/嵌入式系统开发</w:t>
            </w:r>
          </w:p>
        </w:tc>
        <w:tc>
          <w:tcPr>
            <w:tcW w:w="2324" w:type="dxa"/>
            <w:tcMar>
              <w:top w:w="100" w:type="dxa"/>
              <w:left w:w="140" w:type="dxa"/>
              <w:bottom w:w="100" w:type="dxa"/>
              <w:right w:w="140" w:type="dxa"/>
            </w:tcMar>
            <w:vAlign w:val="center"/>
          </w:tcPr>
          <w:p w14:paraId="5D45AD8F" w14:textId="77777777" w:rsidR="00AE2427" w:rsidRDefault="00330A5F">
            <w:pPr>
              <w:rPr>
                <w:rFonts w:hint="eastAsia"/>
                <w:lang w:eastAsia="zh-CN"/>
              </w:rPr>
            </w:pPr>
            <w:r>
              <w:rPr>
                <w:rFonts w:ascii="宋体" w:eastAsia="宋体" w:hAnsi="宋体"/>
                <w:sz w:val="18"/>
                <w:lang w:eastAsia="zh-CN"/>
              </w:rPr>
              <w:t>STM32、ZigBee单片机、传感器包、执行器包</w:t>
            </w:r>
          </w:p>
        </w:tc>
        <w:tc>
          <w:tcPr>
            <w:tcW w:w="2551" w:type="dxa"/>
            <w:tcMar>
              <w:top w:w="100" w:type="dxa"/>
              <w:left w:w="140" w:type="dxa"/>
              <w:bottom w:w="100" w:type="dxa"/>
              <w:right w:w="140" w:type="dxa"/>
            </w:tcMar>
            <w:vAlign w:val="center"/>
          </w:tcPr>
          <w:p w14:paraId="55203B03" w14:textId="77777777" w:rsidR="00AE2427" w:rsidRDefault="00330A5F">
            <w:pPr>
              <w:rPr>
                <w:rFonts w:hint="eastAsia"/>
                <w:lang w:eastAsia="zh-CN"/>
              </w:rPr>
            </w:pPr>
            <w:r>
              <w:rPr>
                <w:rFonts w:ascii="宋体" w:eastAsia="宋体" w:hAnsi="宋体"/>
                <w:sz w:val="18"/>
                <w:lang w:eastAsia="zh-CN"/>
              </w:rPr>
              <w:t>I2C/SPI外设读取、ADC采集、定时器与中断、PWM输出、传感器驱动和执行器联动。</w:t>
            </w:r>
          </w:p>
        </w:tc>
        <w:tc>
          <w:tcPr>
            <w:tcW w:w="2268" w:type="dxa"/>
            <w:tcMar>
              <w:top w:w="100" w:type="dxa"/>
              <w:left w:w="140" w:type="dxa"/>
              <w:bottom w:w="100" w:type="dxa"/>
              <w:right w:w="140" w:type="dxa"/>
            </w:tcMar>
            <w:vAlign w:val="center"/>
          </w:tcPr>
          <w:p w14:paraId="5084C9CA" w14:textId="77777777" w:rsidR="00AE2427" w:rsidRDefault="00330A5F">
            <w:pPr>
              <w:rPr>
                <w:rFonts w:hint="eastAsia"/>
                <w:lang w:eastAsia="zh-CN"/>
              </w:rPr>
            </w:pPr>
            <w:r>
              <w:rPr>
                <w:rFonts w:ascii="宋体" w:eastAsia="宋体" w:hAnsi="宋体"/>
                <w:sz w:val="18"/>
                <w:lang w:eastAsia="zh-CN"/>
              </w:rPr>
              <w:t>掌握MCU外设驱动、硬件调试、接口扩展和故障定位能力。</w:t>
            </w:r>
          </w:p>
        </w:tc>
      </w:tr>
      <w:tr w:rsidR="00437361" w14:paraId="1E1F9F11" w14:textId="77777777">
        <w:trPr>
          <w:cantSplit/>
          <w:jc w:val="center"/>
        </w:trPr>
        <w:tc>
          <w:tcPr>
            <w:tcW w:w="1701" w:type="dxa"/>
            <w:tcMar>
              <w:top w:w="100" w:type="dxa"/>
              <w:left w:w="140" w:type="dxa"/>
              <w:bottom w:w="100" w:type="dxa"/>
              <w:right w:w="140" w:type="dxa"/>
            </w:tcMar>
            <w:vAlign w:val="center"/>
          </w:tcPr>
          <w:p w14:paraId="1A3F5684" w14:textId="77777777" w:rsidR="00AE2427" w:rsidRDefault="00330A5F">
            <w:pPr>
              <w:rPr>
                <w:rFonts w:hint="eastAsia"/>
              </w:rPr>
            </w:pPr>
            <w:proofErr w:type="spellStart"/>
            <w:r>
              <w:rPr>
                <w:rFonts w:ascii="宋体" w:eastAsia="宋体" w:hAnsi="宋体"/>
                <w:sz w:val="18"/>
              </w:rPr>
              <w:lastRenderedPageBreak/>
              <w:t>传感器与接口技术</w:t>
            </w:r>
            <w:proofErr w:type="spellEnd"/>
          </w:p>
        </w:tc>
        <w:tc>
          <w:tcPr>
            <w:tcW w:w="2324" w:type="dxa"/>
            <w:tcMar>
              <w:top w:w="100" w:type="dxa"/>
              <w:left w:w="140" w:type="dxa"/>
              <w:bottom w:w="100" w:type="dxa"/>
              <w:right w:w="140" w:type="dxa"/>
            </w:tcMar>
            <w:vAlign w:val="center"/>
          </w:tcPr>
          <w:p w14:paraId="0AE6CCC4" w14:textId="77777777" w:rsidR="00AE2427" w:rsidRDefault="00330A5F">
            <w:pPr>
              <w:rPr>
                <w:rFonts w:hint="eastAsia"/>
                <w:lang w:eastAsia="zh-CN"/>
              </w:rPr>
            </w:pPr>
            <w:r>
              <w:rPr>
                <w:rFonts w:ascii="宋体" w:eastAsia="宋体" w:hAnsi="宋体"/>
                <w:sz w:val="18"/>
                <w:lang w:eastAsia="zh-CN"/>
              </w:rPr>
              <w:t>温湿度、光照、CO2、气体、PM2.5、土壤湿度、重量、超声波、人体红外等模块</w:t>
            </w:r>
          </w:p>
        </w:tc>
        <w:tc>
          <w:tcPr>
            <w:tcW w:w="2551" w:type="dxa"/>
            <w:tcMar>
              <w:top w:w="100" w:type="dxa"/>
              <w:left w:w="140" w:type="dxa"/>
              <w:bottom w:w="100" w:type="dxa"/>
              <w:right w:w="140" w:type="dxa"/>
            </w:tcMar>
            <w:vAlign w:val="center"/>
          </w:tcPr>
          <w:p w14:paraId="534A2144" w14:textId="77777777" w:rsidR="00AE2427" w:rsidRDefault="00330A5F">
            <w:pPr>
              <w:rPr>
                <w:rFonts w:hint="eastAsia"/>
                <w:lang w:eastAsia="zh-CN"/>
              </w:rPr>
            </w:pPr>
            <w:r>
              <w:rPr>
                <w:rFonts w:ascii="宋体" w:eastAsia="宋体" w:hAnsi="宋体"/>
                <w:sz w:val="18"/>
                <w:lang w:eastAsia="zh-CN"/>
              </w:rPr>
              <w:t>环境参数采集、气体异常检测、距离测量、重量检测、人体入侵触发、阈值控制。</w:t>
            </w:r>
          </w:p>
        </w:tc>
        <w:tc>
          <w:tcPr>
            <w:tcW w:w="2268" w:type="dxa"/>
            <w:tcMar>
              <w:top w:w="100" w:type="dxa"/>
              <w:left w:w="140" w:type="dxa"/>
              <w:bottom w:w="100" w:type="dxa"/>
              <w:right w:w="140" w:type="dxa"/>
            </w:tcMar>
            <w:vAlign w:val="center"/>
          </w:tcPr>
          <w:p w14:paraId="5DEB1208" w14:textId="77777777" w:rsidR="00AE2427" w:rsidRDefault="00330A5F">
            <w:pPr>
              <w:rPr>
                <w:rFonts w:hint="eastAsia"/>
                <w:lang w:eastAsia="zh-CN"/>
              </w:rPr>
            </w:pPr>
            <w:r>
              <w:rPr>
                <w:rFonts w:ascii="宋体" w:eastAsia="宋体" w:hAnsi="宋体"/>
                <w:sz w:val="18"/>
                <w:lang w:eastAsia="zh-CN"/>
              </w:rPr>
              <w:t>理解传感器选型、信号采集、接口驱动、数据校准和检测应用。</w:t>
            </w:r>
          </w:p>
        </w:tc>
      </w:tr>
      <w:tr w:rsidR="00437361" w14:paraId="4C77CA71" w14:textId="77777777">
        <w:trPr>
          <w:cantSplit/>
          <w:jc w:val="center"/>
        </w:trPr>
        <w:tc>
          <w:tcPr>
            <w:tcW w:w="1701" w:type="dxa"/>
            <w:tcMar>
              <w:top w:w="100" w:type="dxa"/>
              <w:left w:w="140" w:type="dxa"/>
              <w:bottom w:w="100" w:type="dxa"/>
              <w:right w:w="140" w:type="dxa"/>
            </w:tcMar>
            <w:vAlign w:val="center"/>
          </w:tcPr>
          <w:p w14:paraId="3E2600B4" w14:textId="77777777" w:rsidR="00AE2427" w:rsidRDefault="00330A5F">
            <w:pPr>
              <w:rPr>
                <w:rFonts w:hint="eastAsia"/>
                <w:lang w:eastAsia="zh-CN"/>
              </w:rPr>
            </w:pPr>
            <w:r>
              <w:rPr>
                <w:rFonts w:ascii="宋体" w:eastAsia="宋体" w:hAnsi="宋体"/>
                <w:sz w:val="18"/>
                <w:lang w:eastAsia="zh-CN"/>
              </w:rPr>
              <w:t>RFID与嵌入式识别接口</w:t>
            </w:r>
          </w:p>
        </w:tc>
        <w:tc>
          <w:tcPr>
            <w:tcW w:w="2324" w:type="dxa"/>
            <w:tcMar>
              <w:top w:w="100" w:type="dxa"/>
              <w:left w:w="140" w:type="dxa"/>
              <w:bottom w:w="100" w:type="dxa"/>
              <w:right w:w="140" w:type="dxa"/>
            </w:tcMar>
            <w:vAlign w:val="center"/>
          </w:tcPr>
          <w:p w14:paraId="52F5D5B4" w14:textId="77777777" w:rsidR="00AE2427" w:rsidRDefault="00330A5F">
            <w:pPr>
              <w:rPr>
                <w:rFonts w:hint="eastAsia"/>
                <w:lang w:eastAsia="zh-CN"/>
              </w:rPr>
            </w:pPr>
            <w:r>
              <w:rPr>
                <w:rFonts w:ascii="宋体" w:eastAsia="宋体" w:hAnsi="宋体"/>
                <w:sz w:val="18"/>
                <w:lang w:eastAsia="zh-CN"/>
              </w:rPr>
              <w:t>HF、UHF、NFC、条码/</w:t>
            </w:r>
            <w:proofErr w:type="gramStart"/>
            <w:r>
              <w:rPr>
                <w:rFonts w:ascii="宋体" w:eastAsia="宋体" w:hAnsi="宋体"/>
                <w:sz w:val="18"/>
                <w:lang w:eastAsia="zh-CN"/>
              </w:rPr>
              <w:t>二维码识别</w:t>
            </w:r>
            <w:proofErr w:type="gramEnd"/>
            <w:r>
              <w:rPr>
                <w:rFonts w:ascii="宋体" w:eastAsia="宋体" w:hAnsi="宋体"/>
                <w:sz w:val="18"/>
                <w:lang w:eastAsia="zh-CN"/>
              </w:rPr>
              <w:t>模块、嵌入式智能综合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、畜禽养殖设备点位</w:t>
            </w:r>
          </w:p>
        </w:tc>
        <w:tc>
          <w:tcPr>
            <w:tcW w:w="2551" w:type="dxa"/>
            <w:tcMar>
              <w:top w:w="100" w:type="dxa"/>
              <w:left w:w="140" w:type="dxa"/>
              <w:bottom w:w="100" w:type="dxa"/>
              <w:right w:w="140" w:type="dxa"/>
            </w:tcMar>
            <w:vAlign w:val="center"/>
          </w:tcPr>
          <w:p w14:paraId="3C142BD7" w14:textId="77777777" w:rsidR="00AE2427" w:rsidRDefault="00330A5F">
            <w:pPr>
              <w:rPr>
                <w:rFonts w:hint="eastAsia"/>
                <w:lang w:eastAsia="zh-CN"/>
              </w:rPr>
            </w:pPr>
            <w:r>
              <w:rPr>
                <w:rFonts w:ascii="宋体" w:eastAsia="宋体" w:hAnsi="宋体"/>
                <w:sz w:val="18"/>
                <w:lang w:eastAsia="zh-CN"/>
              </w:rPr>
              <w:t>养殖设备巡检、NFC标签读取、栏位/设备识别、二</w:t>
            </w:r>
            <w:proofErr w:type="gramStart"/>
            <w:r>
              <w:rPr>
                <w:rFonts w:ascii="宋体" w:eastAsia="宋体" w:hAnsi="宋体"/>
                <w:sz w:val="18"/>
                <w:lang w:eastAsia="zh-CN"/>
              </w:rPr>
              <w:t>维码任务</w:t>
            </w:r>
            <w:proofErr w:type="gramEnd"/>
            <w:r>
              <w:rPr>
                <w:rFonts w:ascii="宋体" w:eastAsia="宋体" w:hAnsi="宋体"/>
                <w:sz w:val="18"/>
                <w:lang w:eastAsia="zh-CN"/>
              </w:rPr>
              <w:t>关联和资产管理。</w:t>
            </w:r>
          </w:p>
        </w:tc>
        <w:tc>
          <w:tcPr>
            <w:tcW w:w="2268" w:type="dxa"/>
            <w:tcMar>
              <w:top w:w="100" w:type="dxa"/>
              <w:left w:w="140" w:type="dxa"/>
              <w:bottom w:w="100" w:type="dxa"/>
              <w:right w:w="140" w:type="dxa"/>
            </w:tcMar>
            <w:vAlign w:val="center"/>
          </w:tcPr>
          <w:p w14:paraId="6CE29B96" w14:textId="77777777" w:rsidR="00AE2427" w:rsidRDefault="00330A5F">
            <w:pPr>
              <w:rPr>
                <w:rFonts w:hint="eastAsia"/>
                <w:lang w:eastAsia="zh-CN"/>
              </w:rPr>
            </w:pPr>
            <w:r>
              <w:rPr>
                <w:rFonts w:ascii="宋体" w:eastAsia="宋体" w:hAnsi="宋体"/>
                <w:sz w:val="18"/>
                <w:lang w:eastAsia="zh-CN"/>
              </w:rPr>
              <w:t>掌握近场识别、标签数据读写、设备巡检和业务流程建模能力。</w:t>
            </w:r>
          </w:p>
        </w:tc>
      </w:tr>
      <w:tr w:rsidR="00437361" w14:paraId="43FBDB3A" w14:textId="77777777">
        <w:trPr>
          <w:cantSplit/>
          <w:jc w:val="center"/>
        </w:trPr>
        <w:tc>
          <w:tcPr>
            <w:tcW w:w="1701" w:type="dxa"/>
            <w:tcMar>
              <w:top w:w="100" w:type="dxa"/>
              <w:left w:w="140" w:type="dxa"/>
              <w:bottom w:w="100" w:type="dxa"/>
              <w:right w:w="140" w:type="dxa"/>
            </w:tcMar>
            <w:vAlign w:val="center"/>
          </w:tcPr>
          <w:p w14:paraId="2A9E421F" w14:textId="77777777" w:rsidR="00AE2427" w:rsidRDefault="00330A5F">
            <w:pPr>
              <w:rPr>
                <w:rFonts w:hint="eastAsia"/>
                <w:lang w:eastAsia="zh-CN"/>
              </w:rPr>
            </w:pPr>
            <w:r>
              <w:rPr>
                <w:rFonts w:ascii="宋体" w:eastAsia="宋体" w:hAnsi="宋体"/>
                <w:sz w:val="18"/>
                <w:lang w:eastAsia="zh-CN"/>
              </w:rPr>
              <w:t>无线嵌入式网络/ZigBee技术应用</w:t>
            </w:r>
          </w:p>
        </w:tc>
        <w:tc>
          <w:tcPr>
            <w:tcW w:w="2324" w:type="dxa"/>
            <w:tcMar>
              <w:top w:w="100" w:type="dxa"/>
              <w:left w:w="140" w:type="dxa"/>
              <w:bottom w:w="100" w:type="dxa"/>
              <w:right w:w="140" w:type="dxa"/>
            </w:tcMar>
            <w:vAlign w:val="center"/>
          </w:tcPr>
          <w:p w14:paraId="145B5669" w14:textId="77777777" w:rsidR="00AE2427" w:rsidRDefault="00330A5F">
            <w:pPr>
              <w:rPr>
                <w:rFonts w:hint="eastAsia"/>
                <w:lang w:eastAsia="zh-CN"/>
              </w:rPr>
            </w:pPr>
            <w:r>
              <w:rPr>
                <w:rFonts w:ascii="宋体" w:eastAsia="宋体" w:hAnsi="宋体"/>
                <w:sz w:val="18"/>
                <w:lang w:eastAsia="zh-CN"/>
              </w:rPr>
              <w:t>ZigBee协调器、路由器、终端节点、中心网关</w:t>
            </w:r>
          </w:p>
        </w:tc>
        <w:tc>
          <w:tcPr>
            <w:tcW w:w="2551" w:type="dxa"/>
            <w:tcMar>
              <w:top w:w="100" w:type="dxa"/>
              <w:left w:w="140" w:type="dxa"/>
              <w:bottom w:w="100" w:type="dxa"/>
              <w:right w:w="140" w:type="dxa"/>
            </w:tcMar>
            <w:vAlign w:val="center"/>
          </w:tcPr>
          <w:p w14:paraId="0F0EC800" w14:textId="77777777" w:rsidR="00AE2427" w:rsidRDefault="00330A5F">
            <w:pPr>
              <w:rPr>
                <w:rFonts w:hint="eastAsia"/>
                <w:lang w:eastAsia="zh-CN"/>
              </w:rPr>
            </w:pPr>
            <w:r>
              <w:rPr>
                <w:rFonts w:ascii="宋体" w:eastAsia="宋体" w:hAnsi="宋体"/>
                <w:sz w:val="18"/>
                <w:lang w:eastAsia="zh-CN"/>
              </w:rPr>
              <w:t>节点入网退网、点播/组播/广播、网络自愈、多节点数据汇聚、低功耗终端实验。</w:t>
            </w:r>
          </w:p>
        </w:tc>
        <w:tc>
          <w:tcPr>
            <w:tcW w:w="2268" w:type="dxa"/>
            <w:tcMar>
              <w:top w:w="100" w:type="dxa"/>
              <w:left w:w="140" w:type="dxa"/>
              <w:bottom w:w="100" w:type="dxa"/>
              <w:right w:w="140" w:type="dxa"/>
            </w:tcMar>
            <w:vAlign w:val="center"/>
          </w:tcPr>
          <w:p w14:paraId="451B50E9" w14:textId="77777777" w:rsidR="00AE2427" w:rsidRDefault="00330A5F">
            <w:pPr>
              <w:rPr>
                <w:rFonts w:hint="eastAsia"/>
                <w:lang w:eastAsia="zh-CN"/>
              </w:rPr>
            </w:pPr>
            <w:r>
              <w:rPr>
                <w:rFonts w:ascii="宋体" w:eastAsia="宋体" w:hAnsi="宋体"/>
                <w:sz w:val="18"/>
                <w:lang w:eastAsia="zh-CN"/>
              </w:rPr>
              <w:t>掌握无线嵌入式网络拓扑、节点角色、数据汇聚和组网调试能力。</w:t>
            </w:r>
          </w:p>
        </w:tc>
      </w:tr>
      <w:tr w:rsidR="00437361" w14:paraId="19C64163" w14:textId="77777777">
        <w:trPr>
          <w:cantSplit/>
          <w:jc w:val="center"/>
        </w:trPr>
        <w:tc>
          <w:tcPr>
            <w:tcW w:w="1701" w:type="dxa"/>
            <w:tcMar>
              <w:top w:w="100" w:type="dxa"/>
              <w:left w:w="140" w:type="dxa"/>
              <w:bottom w:w="100" w:type="dxa"/>
              <w:right w:w="140" w:type="dxa"/>
            </w:tcMar>
            <w:vAlign w:val="center"/>
          </w:tcPr>
          <w:p w14:paraId="30161F15" w14:textId="77777777" w:rsidR="00AE2427" w:rsidRDefault="00330A5F">
            <w:pPr>
              <w:rPr>
                <w:rFonts w:hint="eastAsia"/>
              </w:rPr>
            </w:pPr>
            <w:proofErr w:type="spellStart"/>
            <w:r>
              <w:rPr>
                <w:rFonts w:ascii="宋体" w:eastAsia="宋体" w:hAnsi="宋体"/>
                <w:sz w:val="18"/>
              </w:rPr>
              <w:t>嵌入式网络通信技术</w:t>
            </w:r>
            <w:proofErr w:type="spellEnd"/>
          </w:p>
        </w:tc>
        <w:tc>
          <w:tcPr>
            <w:tcW w:w="2324" w:type="dxa"/>
            <w:tcMar>
              <w:top w:w="100" w:type="dxa"/>
              <w:left w:w="140" w:type="dxa"/>
              <w:bottom w:w="100" w:type="dxa"/>
              <w:right w:w="140" w:type="dxa"/>
            </w:tcMar>
            <w:vAlign w:val="center"/>
          </w:tcPr>
          <w:p w14:paraId="5BB32864" w14:textId="77777777" w:rsidR="00AE2427" w:rsidRDefault="00330A5F">
            <w:pPr>
              <w:rPr>
                <w:rFonts w:hint="eastAsia"/>
              </w:rPr>
            </w:pPr>
            <w:r>
              <w:rPr>
                <w:rFonts w:ascii="宋体" w:eastAsia="宋体" w:hAnsi="宋体"/>
                <w:sz w:val="18"/>
              </w:rPr>
              <w:t>WiFi、4G、BLE、LoRa、NB-IoT/Cat.1、MQTT/HTTP/TCP/UDP/Modbus</w:t>
            </w:r>
          </w:p>
        </w:tc>
        <w:tc>
          <w:tcPr>
            <w:tcW w:w="2551" w:type="dxa"/>
            <w:tcMar>
              <w:top w:w="100" w:type="dxa"/>
              <w:left w:w="140" w:type="dxa"/>
              <w:bottom w:w="100" w:type="dxa"/>
              <w:right w:w="140" w:type="dxa"/>
            </w:tcMar>
            <w:vAlign w:val="center"/>
          </w:tcPr>
          <w:p w14:paraId="03217446" w14:textId="77777777" w:rsidR="00AE2427" w:rsidRDefault="00330A5F">
            <w:pPr>
              <w:rPr>
                <w:rFonts w:hint="eastAsia"/>
                <w:lang w:eastAsia="zh-CN"/>
              </w:rPr>
            </w:pPr>
            <w:proofErr w:type="spellStart"/>
            <w:r>
              <w:rPr>
                <w:rFonts w:ascii="宋体" w:eastAsia="宋体" w:hAnsi="宋体"/>
                <w:sz w:val="18"/>
                <w:lang w:eastAsia="zh-CN"/>
              </w:rPr>
              <w:t>WiFi</w:t>
            </w:r>
            <w:proofErr w:type="spellEnd"/>
            <w:r>
              <w:rPr>
                <w:rFonts w:ascii="宋体" w:eastAsia="宋体" w:hAnsi="宋体"/>
                <w:sz w:val="18"/>
                <w:lang w:eastAsia="zh-CN"/>
              </w:rPr>
              <w:t>配网、4G远程接入、BLE近场交互、LoRa远距采集、MQTT主题设计。</w:t>
            </w:r>
          </w:p>
        </w:tc>
        <w:tc>
          <w:tcPr>
            <w:tcW w:w="2268" w:type="dxa"/>
            <w:tcMar>
              <w:top w:w="100" w:type="dxa"/>
              <w:left w:w="140" w:type="dxa"/>
              <w:bottom w:w="100" w:type="dxa"/>
              <w:right w:w="140" w:type="dxa"/>
            </w:tcMar>
            <w:vAlign w:val="center"/>
          </w:tcPr>
          <w:p w14:paraId="35766325" w14:textId="77777777" w:rsidR="00AE2427" w:rsidRDefault="00330A5F">
            <w:pPr>
              <w:rPr>
                <w:rFonts w:hint="eastAsia"/>
                <w:lang w:eastAsia="zh-CN"/>
              </w:rPr>
            </w:pPr>
            <w:r>
              <w:rPr>
                <w:rFonts w:ascii="宋体" w:eastAsia="宋体" w:hAnsi="宋体"/>
                <w:sz w:val="18"/>
                <w:lang w:eastAsia="zh-CN"/>
              </w:rPr>
              <w:t>理解多制式通信适用场景，完成联网配置、协议接入和数据传输。</w:t>
            </w:r>
          </w:p>
        </w:tc>
      </w:tr>
      <w:tr w:rsidR="00437361" w14:paraId="522EB688" w14:textId="77777777">
        <w:trPr>
          <w:cantSplit/>
          <w:jc w:val="center"/>
        </w:trPr>
        <w:tc>
          <w:tcPr>
            <w:tcW w:w="1701" w:type="dxa"/>
            <w:tcMar>
              <w:top w:w="100" w:type="dxa"/>
              <w:left w:w="140" w:type="dxa"/>
              <w:bottom w:w="100" w:type="dxa"/>
              <w:right w:w="140" w:type="dxa"/>
            </w:tcMar>
            <w:vAlign w:val="center"/>
          </w:tcPr>
          <w:p w14:paraId="65C72D42" w14:textId="77777777" w:rsidR="00AE2427" w:rsidRDefault="00330A5F">
            <w:pPr>
              <w:rPr>
                <w:rFonts w:hint="eastAsia"/>
                <w:lang w:eastAsia="zh-CN"/>
              </w:rPr>
            </w:pPr>
            <w:r>
              <w:rPr>
                <w:rFonts w:ascii="宋体" w:eastAsia="宋体" w:hAnsi="宋体"/>
                <w:sz w:val="18"/>
                <w:lang w:eastAsia="zh-CN"/>
              </w:rPr>
              <w:t>嵌入式设备安装与调试</w:t>
            </w:r>
          </w:p>
        </w:tc>
        <w:tc>
          <w:tcPr>
            <w:tcW w:w="2324" w:type="dxa"/>
            <w:tcMar>
              <w:top w:w="100" w:type="dxa"/>
              <w:left w:w="140" w:type="dxa"/>
              <w:bottom w:w="100" w:type="dxa"/>
              <w:right w:w="140" w:type="dxa"/>
            </w:tcMar>
            <w:vAlign w:val="center"/>
          </w:tcPr>
          <w:p w14:paraId="252022F5" w14:textId="77777777" w:rsidR="00AE2427" w:rsidRDefault="00330A5F">
            <w:pPr>
              <w:rPr>
                <w:rFonts w:hint="eastAsia"/>
                <w:lang w:eastAsia="zh-CN"/>
              </w:rPr>
            </w:pPr>
            <w:r>
              <w:rPr>
                <w:rFonts w:ascii="宋体" w:eastAsia="宋体" w:hAnsi="宋体"/>
                <w:sz w:val="18"/>
                <w:lang w:eastAsia="zh-CN"/>
              </w:rPr>
              <w:t>模块化实验箱、13套学生端设备、线材、电源、网络接入和资产编号体系</w:t>
            </w:r>
          </w:p>
        </w:tc>
        <w:tc>
          <w:tcPr>
            <w:tcW w:w="2551" w:type="dxa"/>
            <w:tcMar>
              <w:top w:w="100" w:type="dxa"/>
              <w:left w:w="140" w:type="dxa"/>
              <w:bottom w:w="100" w:type="dxa"/>
              <w:right w:w="140" w:type="dxa"/>
            </w:tcMar>
            <w:vAlign w:val="center"/>
          </w:tcPr>
          <w:p w14:paraId="5CE9CCA5" w14:textId="77777777" w:rsidR="00AE2427" w:rsidRDefault="00330A5F">
            <w:pPr>
              <w:rPr>
                <w:rFonts w:hint="eastAsia"/>
                <w:lang w:eastAsia="zh-CN"/>
              </w:rPr>
            </w:pPr>
            <w:r>
              <w:rPr>
                <w:rFonts w:ascii="宋体" w:eastAsia="宋体" w:hAnsi="宋体"/>
                <w:sz w:val="18"/>
                <w:lang w:eastAsia="zh-CN"/>
              </w:rPr>
              <w:t>模块安装与拆换、接口识别、串口枚举、网络配置、设备清点、常见故障排查。</w:t>
            </w:r>
          </w:p>
        </w:tc>
        <w:tc>
          <w:tcPr>
            <w:tcW w:w="2268" w:type="dxa"/>
            <w:tcMar>
              <w:top w:w="100" w:type="dxa"/>
              <w:left w:w="140" w:type="dxa"/>
              <w:bottom w:w="100" w:type="dxa"/>
              <w:right w:w="140" w:type="dxa"/>
            </w:tcMar>
            <w:vAlign w:val="center"/>
          </w:tcPr>
          <w:p w14:paraId="105CC643" w14:textId="77777777" w:rsidR="00AE2427" w:rsidRDefault="00330A5F">
            <w:pPr>
              <w:rPr>
                <w:rFonts w:hint="eastAsia"/>
                <w:lang w:eastAsia="zh-CN"/>
              </w:rPr>
            </w:pPr>
            <w:r>
              <w:rPr>
                <w:rFonts w:ascii="宋体" w:eastAsia="宋体" w:hAnsi="宋体"/>
                <w:sz w:val="18"/>
                <w:lang w:eastAsia="zh-CN"/>
              </w:rPr>
              <w:t>训练现场安装、规范接线、联调记录、安全操作和交付文档能力。</w:t>
            </w:r>
          </w:p>
        </w:tc>
      </w:tr>
      <w:tr w:rsidR="00437361" w14:paraId="02EBE11E" w14:textId="77777777">
        <w:trPr>
          <w:cantSplit/>
          <w:jc w:val="center"/>
        </w:trPr>
        <w:tc>
          <w:tcPr>
            <w:tcW w:w="1701" w:type="dxa"/>
            <w:tcMar>
              <w:top w:w="100" w:type="dxa"/>
              <w:left w:w="140" w:type="dxa"/>
              <w:bottom w:w="100" w:type="dxa"/>
              <w:right w:w="140" w:type="dxa"/>
            </w:tcMar>
            <w:vAlign w:val="center"/>
          </w:tcPr>
          <w:p w14:paraId="651D501A" w14:textId="77777777" w:rsidR="00AE2427" w:rsidRDefault="00330A5F">
            <w:pPr>
              <w:rPr>
                <w:rFonts w:hint="eastAsia"/>
              </w:rPr>
            </w:pPr>
            <w:proofErr w:type="spellStart"/>
            <w:r>
              <w:rPr>
                <w:rFonts w:ascii="宋体" w:eastAsia="宋体" w:hAnsi="宋体"/>
                <w:sz w:val="18"/>
              </w:rPr>
              <w:t>边缘网关与协议转换</w:t>
            </w:r>
            <w:proofErr w:type="spellEnd"/>
          </w:p>
        </w:tc>
        <w:tc>
          <w:tcPr>
            <w:tcW w:w="2324" w:type="dxa"/>
            <w:tcMar>
              <w:top w:w="100" w:type="dxa"/>
              <w:left w:w="140" w:type="dxa"/>
              <w:bottom w:w="100" w:type="dxa"/>
              <w:right w:w="140" w:type="dxa"/>
            </w:tcMar>
            <w:vAlign w:val="center"/>
          </w:tcPr>
          <w:p w14:paraId="3096E756" w14:textId="77777777" w:rsidR="00AE2427" w:rsidRDefault="00330A5F">
            <w:pPr>
              <w:rPr>
                <w:rFonts w:hint="eastAsia"/>
              </w:rPr>
            </w:pPr>
            <w:proofErr w:type="spellStart"/>
            <w:r>
              <w:rPr>
                <w:rFonts w:ascii="宋体" w:eastAsia="宋体" w:hAnsi="宋体"/>
                <w:sz w:val="18"/>
              </w:rPr>
              <w:t>中心网关、七寸触控终端、Modbus设备、ZigBee</w:t>
            </w:r>
            <w:proofErr w:type="spellEnd"/>
            <w:r>
              <w:rPr>
                <w:rFonts w:ascii="宋体" w:eastAsia="宋体" w:hAnsi="宋体"/>
                <w:sz w:val="18"/>
              </w:rPr>
              <w:t>/</w:t>
            </w:r>
            <w:proofErr w:type="spellStart"/>
            <w:r>
              <w:rPr>
                <w:rFonts w:ascii="宋体" w:eastAsia="宋体" w:hAnsi="宋体"/>
                <w:sz w:val="18"/>
              </w:rPr>
              <w:t>WiFi</w:t>
            </w:r>
            <w:proofErr w:type="spellEnd"/>
            <w:r>
              <w:rPr>
                <w:rFonts w:ascii="宋体" w:eastAsia="宋体" w:hAnsi="宋体"/>
                <w:sz w:val="18"/>
              </w:rPr>
              <w:t>/</w:t>
            </w:r>
            <w:proofErr w:type="spellStart"/>
            <w:r>
              <w:rPr>
                <w:rFonts w:ascii="宋体" w:eastAsia="宋体" w:hAnsi="宋体"/>
                <w:sz w:val="18"/>
              </w:rPr>
              <w:t>LoRa节点</w:t>
            </w:r>
            <w:proofErr w:type="spellEnd"/>
          </w:p>
        </w:tc>
        <w:tc>
          <w:tcPr>
            <w:tcW w:w="2551" w:type="dxa"/>
            <w:tcMar>
              <w:top w:w="100" w:type="dxa"/>
              <w:left w:w="140" w:type="dxa"/>
              <w:bottom w:w="100" w:type="dxa"/>
              <w:right w:w="140" w:type="dxa"/>
            </w:tcMar>
            <w:vAlign w:val="center"/>
          </w:tcPr>
          <w:p w14:paraId="2835ABAE" w14:textId="77777777" w:rsidR="00AE2427" w:rsidRDefault="00330A5F">
            <w:pPr>
              <w:rPr>
                <w:rFonts w:hint="eastAsia"/>
                <w:lang w:eastAsia="zh-CN"/>
              </w:rPr>
            </w:pPr>
            <w:r>
              <w:rPr>
                <w:rFonts w:ascii="宋体" w:eastAsia="宋体" w:hAnsi="宋体"/>
                <w:sz w:val="18"/>
                <w:lang w:eastAsia="zh-CN"/>
              </w:rPr>
              <w:t>Modbus RTU/TCP采集、MQTT主题映射、边缘规则配置、本地看板与云端联动。</w:t>
            </w:r>
          </w:p>
        </w:tc>
        <w:tc>
          <w:tcPr>
            <w:tcW w:w="2268" w:type="dxa"/>
            <w:tcMar>
              <w:top w:w="100" w:type="dxa"/>
              <w:left w:w="140" w:type="dxa"/>
              <w:bottom w:w="100" w:type="dxa"/>
              <w:right w:w="140" w:type="dxa"/>
            </w:tcMar>
            <w:vAlign w:val="center"/>
          </w:tcPr>
          <w:p w14:paraId="2E07F918" w14:textId="77777777" w:rsidR="00AE2427" w:rsidRDefault="00330A5F">
            <w:pPr>
              <w:rPr>
                <w:rFonts w:hint="eastAsia"/>
                <w:lang w:eastAsia="zh-CN"/>
              </w:rPr>
            </w:pPr>
            <w:r>
              <w:rPr>
                <w:rFonts w:ascii="宋体" w:eastAsia="宋体" w:hAnsi="宋体"/>
                <w:sz w:val="18"/>
                <w:lang w:eastAsia="zh-CN"/>
              </w:rPr>
              <w:t>掌握网关部署、协议转换、数据缓存、断点续传和边缘规则联动能力。</w:t>
            </w:r>
          </w:p>
        </w:tc>
      </w:tr>
      <w:tr w:rsidR="00437361" w14:paraId="6E16DADE" w14:textId="77777777">
        <w:trPr>
          <w:cantSplit/>
          <w:jc w:val="center"/>
        </w:trPr>
        <w:tc>
          <w:tcPr>
            <w:tcW w:w="1701" w:type="dxa"/>
            <w:tcMar>
              <w:top w:w="100" w:type="dxa"/>
              <w:left w:w="140" w:type="dxa"/>
              <w:bottom w:w="100" w:type="dxa"/>
              <w:right w:w="140" w:type="dxa"/>
            </w:tcMar>
            <w:vAlign w:val="center"/>
          </w:tcPr>
          <w:p w14:paraId="2E27F5BF" w14:textId="77777777" w:rsidR="00AE2427" w:rsidRDefault="00330A5F">
            <w:pPr>
              <w:rPr>
                <w:rFonts w:hint="eastAsia"/>
                <w:lang w:eastAsia="zh-CN"/>
              </w:rPr>
            </w:pPr>
            <w:r>
              <w:rPr>
                <w:rFonts w:ascii="宋体" w:eastAsia="宋体" w:hAnsi="宋体"/>
                <w:sz w:val="18"/>
                <w:lang w:eastAsia="zh-CN"/>
              </w:rPr>
              <w:t>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应用</w:t>
            </w:r>
          </w:p>
        </w:tc>
        <w:tc>
          <w:tcPr>
            <w:tcW w:w="2324" w:type="dxa"/>
            <w:tcMar>
              <w:top w:w="100" w:type="dxa"/>
              <w:left w:w="140" w:type="dxa"/>
              <w:bottom w:w="100" w:type="dxa"/>
              <w:right w:w="140" w:type="dxa"/>
            </w:tcMar>
            <w:vAlign w:val="center"/>
          </w:tcPr>
          <w:p w14:paraId="4E0B5C8E" w14:textId="77777777" w:rsidR="00AE2427" w:rsidRDefault="00330A5F">
            <w:pPr>
              <w:rPr>
                <w:rFonts w:hint="eastAsia"/>
                <w:lang w:eastAsia="zh-CN"/>
              </w:rPr>
            </w:pPr>
            <w:r>
              <w:rPr>
                <w:rFonts w:ascii="宋体" w:eastAsia="宋体" w:hAnsi="宋体"/>
                <w:sz w:val="18"/>
                <w:lang w:eastAsia="zh-CN"/>
              </w:rPr>
              <w:t>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、真实设备、虚拟设备、规则引擎和教学评价模块</w:t>
            </w:r>
          </w:p>
        </w:tc>
        <w:tc>
          <w:tcPr>
            <w:tcW w:w="2551" w:type="dxa"/>
            <w:tcMar>
              <w:top w:w="100" w:type="dxa"/>
              <w:left w:w="140" w:type="dxa"/>
              <w:bottom w:w="100" w:type="dxa"/>
              <w:right w:w="140" w:type="dxa"/>
            </w:tcMar>
            <w:vAlign w:val="center"/>
          </w:tcPr>
          <w:p w14:paraId="24EA9EF6" w14:textId="77777777" w:rsidR="00AE2427" w:rsidRDefault="00330A5F">
            <w:pPr>
              <w:rPr>
                <w:rFonts w:hint="eastAsia"/>
                <w:lang w:eastAsia="zh-CN"/>
              </w:rPr>
            </w:pPr>
            <w:r>
              <w:rPr>
                <w:rFonts w:ascii="宋体" w:eastAsia="宋体" w:hAnsi="宋体"/>
                <w:sz w:val="18"/>
                <w:lang w:eastAsia="zh-CN"/>
              </w:rPr>
              <w:t>产品建模、设备密钥配置、属性上报、事件记录、命令下发、报警规则、班级任务与报告批阅。</w:t>
            </w:r>
          </w:p>
        </w:tc>
        <w:tc>
          <w:tcPr>
            <w:tcW w:w="2268" w:type="dxa"/>
            <w:tcMar>
              <w:top w:w="100" w:type="dxa"/>
              <w:left w:w="140" w:type="dxa"/>
              <w:bottom w:w="100" w:type="dxa"/>
              <w:right w:w="140" w:type="dxa"/>
            </w:tcMar>
            <w:vAlign w:val="center"/>
          </w:tcPr>
          <w:p w14:paraId="57E10202" w14:textId="77777777" w:rsidR="00AE2427" w:rsidRDefault="00330A5F">
            <w:pPr>
              <w:rPr>
                <w:rFonts w:hint="eastAsia"/>
                <w:lang w:eastAsia="zh-CN"/>
              </w:rPr>
            </w:pPr>
            <w:r>
              <w:rPr>
                <w:rFonts w:ascii="宋体" w:eastAsia="宋体" w:hAnsi="宋体"/>
                <w:sz w:val="18"/>
                <w:lang w:eastAsia="zh-CN"/>
              </w:rPr>
              <w:t>掌握平台配置、设备管理、数据可视化、规则联动和教学过程评价。</w:t>
            </w:r>
          </w:p>
        </w:tc>
      </w:tr>
      <w:tr w:rsidR="00437361" w14:paraId="7F8584A5" w14:textId="77777777">
        <w:trPr>
          <w:cantSplit/>
          <w:jc w:val="center"/>
        </w:trPr>
        <w:tc>
          <w:tcPr>
            <w:tcW w:w="1701" w:type="dxa"/>
            <w:tcMar>
              <w:top w:w="100" w:type="dxa"/>
              <w:left w:w="140" w:type="dxa"/>
              <w:bottom w:w="100" w:type="dxa"/>
              <w:right w:w="140" w:type="dxa"/>
            </w:tcMar>
            <w:vAlign w:val="center"/>
          </w:tcPr>
          <w:p w14:paraId="7DD7762C" w14:textId="77777777" w:rsidR="00AE2427" w:rsidRDefault="00330A5F">
            <w:pPr>
              <w:rPr>
                <w:rFonts w:hint="eastAsia"/>
                <w:lang w:eastAsia="zh-CN"/>
              </w:rPr>
            </w:pPr>
            <w:r>
              <w:rPr>
                <w:rFonts w:ascii="宋体" w:eastAsia="宋体" w:hAnsi="宋体"/>
                <w:sz w:val="18"/>
                <w:lang w:eastAsia="zh-CN"/>
              </w:rPr>
              <w:t>数据采集与边缘可视化</w:t>
            </w:r>
          </w:p>
        </w:tc>
        <w:tc>
          <w:tcPr>
            <w:tcW w:w="2324" w:type="dxa"/>
            <w:tcMar>
              <w:top w:w="100" w:type="dxa"/>
              <w:left w:w="140" w:type="dxa"/>
              <w:bottom w:w="100" w:type="dxa"/>
              <w:right w:w="140" w:type="dxa"/>
            </w:tcMar>
            <w:vAlign w:val="center"/>
          </w:tcPr>
          <w:p w14:paraId="4DDD7C2E" w14:textId="77777777" w:rsidR="00AE2427" w:rsidRDefault="00330A5F">
            <w:pPr>
              <w:rPr>
                <w:rFonts w:hint="eastAsia"/>
                <w:lang w:eastAsia="zh-CN"/>
              </w:rPr>
            </w:pPr>
            <w:r>
              <w:rPr>
                <w:rFonts w:ascii="宋体" w:eastAsia="宋体" w:hAnsi="宋体"/>
                <w:sz w:val="18"/>
                <w:lang w:eastAsia="zh-CN"/>
              </w:rPr>
              <w:t>传感器包、边缘网关、平台、项目大屏、历史数据查询</w:t>
            </w:r>
          </w:p>
        </w:tc>
        <w:tc>
          <w:tcPr>
            <w:tcW w:w="2551" w:type="dxa"/>
            <w:tcMar>
              <w:top w:w="100" w:type="dxa"/>
              <w:left w:w="140" w:type="dxa"/>
              <w:bottom w:w="100" w:type="dxa"/>
              <w:right w:w="140" w:type="dxa"/>
            </w:tcMar>
            <w:vAlign w:val="center"/>
          </w:tcPr>
          <w:p w14:paraId="44F1D6D7" w14:textId="77777777" w:rsidR="00AE2427" w:rsidRDefault="00330A5F">
            <w:pPr>
              <w:rPr>
                <w:rFonts w:hint="eastAsia"/>
                <w:lang w:eastAsia="zh-CN"/>
              </w:rPr>
            </w:pPr>
            <w:r>
              <w:rPr>
                <w:rFonts w:ascii="宋体" w:eastAsia="宋体" w:hAnsi="宋体"/>
                <w:sz w:val="18"/>
                <w:lang w:eastAsia="zh-CN"/>
              </w:rPr>
              <w:t>实时数据卡片、历史曲线、仪表盘、报警列表、项目大屏、实验数据导出与报告分析。</w:t>
            </w:r>
          </w:p>
        </w:tc>
        <w:tc>
          <w:tcPr>
            <w:tcW w:w="2268" w:type="dxa"/>
            <w:tcMar>
              <w:top w:w="100" w:type="dxa"/>
              <w:left w:w="140" w:type="dxa"/>
              <w:bottom w:w="100" w:type="dxa"/>
              <w:right w:w="140" w:type="dxa"/>
            </w:tcMar>
            <w:vAlign w:val="center"/>
          </w:tcPr>
          <w:p w14:paraId="0CCBBFB0" w14:textId="77777777" w:rsidR="00AE2427" w:rsidRDefault="00330A5F">
            <w:pPr>
              <w:rPr>
                <w:rFonts w:hint="eastAsia"/>
                <w:lang w:eastAsia="zh-CN"/>
              </w:rPr>
            </w:pPr>
            <w:r>
              <w:rPr>
                <w:rFonts w:ascii="宋体" w:eastAsia="宋体" w:hAnsi="宋体"/>
                <w:sz w:val="18"/>
                <w:lang w:eastAsia="zh-CN"/>
              </w:rPr>
              <w:t>形成数据采集、边缘处理、图表表达和工程报告撰写能力。</w:t>
            </w:r>
          </w:p>
        </w:tc>
      </w:tr>
      <w:tr w:rsidR="00437361" w14:paraId="10D2155D" w14:textId="77777777">
        <w:trPr>
          <w:cantSplit/>
          <w:jc w:val="center"/>
        </w:trPr>
        <w:tc>
          <w:tcPr>
            <w:tcW w:w="1701" w:type="dxa"/>
            <w:tcMar>
              <w:top w:w="100" w:type="dxa"/>
              <w:left w:w="140" w:type="dxa"/>
              <w:bottom w:w="100" w:type="dxa"/>
              <w:right w:w="140" w:type="dxa"/>
            </w:tcMar>
            <w:vAlign w:val="center"/>
          </w:tcPr>
          <w:p w14:paraId="403EB99C" w14:textId="77777777" w:rsidR="00AE2427" w:rsidRDefault="00330A5F">
            <w:pPr>
              <w:rPr>
                <w:rFonts w:hint="eastAsia"/>
              </w:rPr>
            </w:pPr>
            <w:proofErr w:type="spellStart"/>
            <w:r>
              <w:rPr>
                <w:rFonts w:ascii="宋体" w:eastAsia="宋体" w:hAnsi="宋体"/>
                <w:sz w:val="18"/>
              </w:rPr>
              <w:t>OpenHarmony轻量设备开发</w:t>
            </w:r>
            <w:proofErr w:type="spellEnd"/>
          </w:p>
        </w:tc>
        <w:tc>
          <w:tcPr>
            <w:tcW w:w="2324" w:type="dxa"/>
            <w:tcMar>
              <w:top w:w="100" w:type="dxa"/>
              <w:left w:w="140" w:type="dxa"/>
              <w:bottom w:w="100" w:type="dxa"/>
              <w:right w:w="140" w:type="dxa"/>
            </w:tcMar>
            <w:vAlign w:val="center"/>
          </w:tcPr>
          <w:p w14:paraId="41635F54" w14:textId="77777777" w:rsidR="00AE2427" w:rsidRDefault="00330A5F">
            <w:pPr>
              <w:rPr>
                <w:rFonts w:hint="eastAsia"/>
              </w:rPr>
            </w:pPr>
            <w:proofErr w:type="spellStart"/>
            <w:r>
              <w:rPr>
                <w:rFonts w:ascii="宋体" w:eastAsia="宋体" w:hAnsi="宋体"/>
                <w:sz w:val="18"/>
              </w:rPr>
              <w:t>OpenHarmony扩展模块、DevEco工程环境、WiFi模块、平台接口</w:t>
            </w:r>
            <w:proofErr w:type="spellEnd"/>
          </w:p>
        </w:tc>
        <w:tc>
          <w:tcPr>
            <w:tcW w:w="2551" w:type="dxa"/>
            <w:tcMar>
              <w:top w:w="100" w:type="dxa"/>
              <w:left w:w="140" w:type="dxa"/>
              <w:bottom w:w="100" w:type="dxa"/>
              <w:right w:w="140" w:type="dxa"/>
            </w:tcMar>
            <w:vAlign w:val="center"/>
          </w:tcPr>
          <w:p w14:paraId="1C4CE233" w14:textId="77777777" w:rsidR="00AE2427" w:rsidRDefault="00330A5F">
            <w:pPr>
              <w:rPr>
                <w:rFonts w:hint="eastAsia"/>
                <w:lang w:eastAsia="zh-CN"/>
              </w:rPr>
            </w:pPr>
            <w:r>
              <w:rPr>
                <w:rFonts w:ascii="宋体" w:eastAsia="宋体" w:hAnsi="宋体"/>
                <w:sz w:val="18"/>
                <w:lang w:eastAsia="zh-CN"/>
              </w:rPr>
              <w:t>工程创建、GPIO控制、</w:t>
            </w:r>
            <w:proofErr w:type="spellStart"/>
            <w:r>
              <w:rPr>
                <w:rFonts w:ascii="宋体" w:eastAsia="宋体" w:hAnsi="宋体"/>
                <w:sz w:val="18"/>
                <w:lang w:eastAsia="zh-CN"/>
              </w:rPr>
              <w:t>WiFi</w:t>
            </w:r>
            <w:proofErr w:type="spellEnd"/>
            <w:r>
              <w:rPr>
                <w:rFonts w:ascii="宋体" w:eastAsia="宋体" w:hAnsi="宋体"/>
                <w:sz w:val="18"/>
                <w:lang w:eastAsia="zh-CN"/>
              </w:rPr>
              <w:t>配网、设备状态上传、云端命令下发、</w:t>
            </w:r>
            <w:proofErr w:type="spellStart"/>
            <w:r>
              <w:rPr>
                <w:rFonts w:ascii="宋体" w:eastAsia="宋体" w:hAnsi="宋体"/>
                <w:sz w:val="18"/>
                <w:lang w:eastAsia="zh-CN"/>
              </w:rPr>
              <w:t>OpenHarmony</w:t>
            </w:r>
            <w:proofErr w:type="spellEnd"/>
            <w:r>
              <w:rPr>
                <w:rFonts w:ascii="宋体" w:eastAsia="宋体" w:hAnsi="宋体"/>
                <w:sz w:val="18"/>
                <w:lang w:eastAsia="zh-CN"/>
              </w:rPr>
              <w:t>节点联动。</w:t>
            </w:r>
          </w:p>
        </w:tc>
        <w:tc>
          <w:tcPr>
            <w:tcW w:w="2268" w:type="dxa"/>
            <w:tcMar>
              <w:top w:w="100" w:type="dxa"/>
              <w:left w:w="140" w:type="dxa"/>
              <w:bottom w:w="100" w:type="dxa"/>
              <w:right w:w="140" w:type="dxa"/>
            </w:tcMar>
            <w:vAlign w:val="center"/>
          </w:tcPr>
          <w:p w14:paraId="4C8E7958" w14:textId="77777777" w:rsidR="00AE2427" w:rsidRDefault="00330A5F">
            <w:pPr>
              <w:rPr>
                <w:rFonts w:hint="eastAsia"/>
                <w:lang w:eastAsia="zh-CN"/>
              </w:rPr>
            </w:pPr>
            <w:r>
              <w:rPr>
                <w:rFonts w:ascii="宋体" w:eastAsia="宋体" w:hAnsi="宋体"/>
                <w:sz w:val="18"/>
                <w:lang w:eastAsia="zh-CN"/>
              </w:rPr>
              <w:t>掌握</w:t>
            </w:r>
            <w:proofErr w:type="spellStart"/>
            <w:r>
              <w:rPr>
                <w:rFonts w:ascii="宋体" w:eastAsia="宋体" w:hAnsi="宋体"/>
                <w:sz w:val="18"/>
                <w:lang w:eastAsia="zh-CN"/>
              </w:rPr>
              <w:t>OpenHarmony</w:t>
            </w:r>
            <w:proofErr w:type="spellEnd"/>
            <w:r>
              <w:rPr>
                <w:rFonts w:ascii="宋体" w:eastAsia="宋体" w:hAnsi="宋体"/>
                <w:sz w:val="18"/>
                <w:lang w:eastAsia="zh-CN"/>
              </w:rPr>
              <w:t>轻量设备开发流程、外设调用、联网接入和生态创新基础。</w:t>
            </w:r>
          </w:p>
        </w:tc>
      </w:tr>
      <w:tr w:rsidR="00437361" w14:paraId="06D3897C" w14:textId="77777777">
        <w:trPr>
          <w:cantSplit/>
          <w:jc w:val="center"/>
        </w:trPr>
        <w:tc>
          <w:tcPr>
            <w:tcW w:w="1701" w:type="dxa"/>
            <w:tcMar>
              <w:top w:w="100" w:type="dxa"/>
              <w:left w:w="140" w:type="dxa"/>
              <w:bottom w:w="100" w:type="dxa"/>
              <w:right w:w="140" w:type="dxa"/>
            </w:tcMar>
            <w:vAlign w:val="center"/>
          </w:tcPr>
          <w:p w14:paraId="668A55F1" w14:textId="77777777" w:rsidR="00AE2427" w:rsidRDefault="00330A5F">
            <w:pPr>
              <w:rPr>
                <w:rFonts w:hint="eastAsia"/>
                <w:lang w:eastAsia="zh-CN"/>
              </w:rPr>
            </w:pPr>
            <w:r>
              <w:rPr>
                <w:rFonts w:ascii="宋体" w:eastAsia="宋体" w:hAnsi="宋体"/>
                <w:sz w:val="18"/>
                <w:lang w:eastAsia="zh-CN"/>
              </w:rPr>
              <w:lastRenderedPageBreak/>
              <w:t>嵌入式系统集成与项目实践</w:t>
            </w:r>
          </w:p>
        </w:tc>
        <w:tc>
          <w:tcPr>
            <w:tcW w:w="2324" w:type="dxa"/>
            <w:tcMar>
              <w:top w:w="100" w:type="dxa"/>
              <w:left w:w="140" w:type="dxa"/>
              <w:bottom w:w="100" w:type="dxa"/>
              <w:right w:w="140" w:type="dxa"/>
            </w:tcMar>
            <w:vAlign w:val="center"/>
          </w:tcPr>
          <w:p w14:paraId="640FF17D" w14:textId="77777777" w:rsidR="00AE2427" w:rsidRDefault="00330A5F">
            <w:pPr>
              <w:rPr>
                <w:rFonts w:hint="eastAsia"/>
                <w:lang w:eastAsia="zh-CN"/>
              </w:rPr>
            </w:pPr>
            <w:r>
              <w:rPr>
                <w:rFonts w:ascii="宋体" w:eastAsia="宋体" w:hAnsi="宋体"/>
                <w:sz w:val="18"/>
                <w:lang w:eastAsia="zh-CN"/>
              </w:rPr>
              <w:t>实验箱、五类开发包、网关、嵌入式智能综合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、两个养殖实</w:t>
            </w:r>
            <w:proofErr w:type="gramStart"/>
            <w:r>
              <w:rPr>
                <w:rFonts w:ascii="宋体" w:eastAsia="宋体" w:hAnsi="宋体"/>
                <w:sz w:val="18"/>
                <w:lang w:eastAsia="zh-CN"/>
              </w:rPr>
              <w:t>训系统</w:t>
            </w:r>
            <w:proofErr w:type="gramEnd"/>
            <w:r>
              <w:rPr>
                <w:rFonts w:ascii="宋体" w:eastAsia="宋体" w:hAnsi="宋体"/>
                <w:sz w:val="18"/>
                <w:lang w:eastAsia="zh-CN"/>
              </w:rPr>
              <w:t>和畜禽智能养殖嵌入式感知与环</w:t>
            </w:r>
            <w:proofErr w:type="gramStart"/>
            <w:r>
              <w:rPr>
                <w:rFonts w:ascii="宋体" w:eastAsia="宋体" w:hAnsi="宋体"/>
                <w:sz w:val="18"/>
                <w:lang w:eastAsia="zh-CN"/>
              </w:rPr>
              <w:t>控综合实</w:t>
            </w:r>
            <w:proofErr w:type="gramEnd"/>
            <w:r>
              <w:rPr>
                <w:rFonts w:ascii="宋体" w:eastAsia="宋体" w:hAnsi="宋体"/>
                <w:sz w:val="18"/>
                <w:lang w:eastAsia="zh-CN"/>
              </w:rPr>
              <w:t>训沙盘</w:t>
            </w:r>
          </w:p>
        </w:tc>
        <w:tc>
          <w:tcPr>
            <w:tcW w:w="2551" w:type="dxa"/>
            <w:tcMar>
              <w:top w:w="100" w:type="dxa"/>
              <w:left w:w="140" w:type="dxa"/>
              <w:bottom w:w="100" w:type="dxa"/>
              <w:right w:w="140" w:type="dxa"/>
            </w:tcMar>
            <w:vAlign w:val="center"/>
          </w:tcPr>
          <w:p w14:paraId="52B03AAD" w14:textId="77777777" w:rsidR="00AE2427" w:rsidRDefault="00330A5F">
            <w:pPr>
              <w:rPr>
                <w:rFonts w:hint="eastAsia"/>
                <w:lang w:eastAsia="zh-CN"/>
              </w:rPr>
            </w:pPr>
            <w:r>
              <w:rPr>
                <w:rFonts w:ascii="宋体" w:eastAsia="宋体" w:hAnsi="宋体"/>
                <w:sz w:val="18"/>
                <w:lang w:eastAsia="zh-CN"/>
              </w:rPr>
              <w:t>生猪养殖环境监测与精准环控、蛋鸡禽舍状态监测与联动控制、沙盘设备接入、环控策略、故障诊断等综合项目。</w:t>
            </w:r>
          </w:p>
        </w:tc>
        <w:tc>
          <w:tcPr>
            <w:tcW w:w="2268" w:type="dxa"/>
            <w:tcMar>
              <w:top w:w="100" w:type="dxa"/>
              <w:left w:w="140" w:type="dxa"/>
              <w:bottom w:w="100" w:type="dxa"/>
              <w:right w:w="140" w:type="dxa"/>
            </w:tcMar>
            <w:vAlign w:val="center"/>
          </w:tcPr>
          <w:p w14:paraId="4DC7D8C3" w14:textId="77777777" w:rsidR="00AE2427" w:rsidRDefault="00330A5F">
            <w:pPr>
              <w:rPr>
                <w:rFonts w:hint="eastAsia"/>
                <w:lang w:eastAsia="zh-CN"/>
              </w:rPr>
            </w:pPr>
            <w:r>
              <w:rPr>
                <w:rFonts w:ascii="宋体" w:eastAsia="宋体" w:hAnsi="宋体"/>
                <w:sz w:val="18"/>
                <w:lang w:eastAsia="zh-CN"/>
              </w:rPr>
              <w:t>完成需求分析、嵌入式驱动、软硬件联调、平台配置、故障排查、项目展示和验收交付。</w:t>
            </w:r>
          </w:p>
        </w:tc>
      </w:tr>
      <w:tr w:rsidR="00437361" w14:paraId="61315B7A" w14:textId="77777777">
        <w:trPr>
          <w:cantSplit/>
          <w:jc w:val="center"/>
        </w:trPr>
        <w:tc>
          <w:tcPr>
            <w:tcW w:w="1701" w:type="dxa"/>
            <w:tcMar>
              <w:top w:w="100" w:type="dxa"/>
              <w:left w:w="140" w:type="dxa"/>
              <w:bottom w:w="100" w:type="dxa"/>
              <w:right w:w="140" w:type="dxa"/>
            </w:tcMar>
            <w:vAlign w:val="center"/>
          </w:tcPr>
          <w:p w14:paraId="7C4E08F3" w14:textId="77777777" w:rsidR="00AE2427" w:rsidRDefault="00330A5F">
            <w:pPr>
              <w:rPr>
                <w:rFonts w:hint="eastAsia"/>
                <w:lang w:eastAsia="zh-CN"/>
              </w:rPr>
            </w:pPr>
            <w:r>
              <w:rPr>
                <w:rFonts w:ascii="宋体" w:eastAsia="宋体" w:hAnsi="宋体"/>
                <w:sz w:val="18"/>
                <w:lang w:eastAsia="zh-CN"/>
              </w:rPr>
              <w:t>毕业设计/岗位综合实训</w:t>
            </w:r>
          </w:p>
        </w:tc>
        <w:tc>
          <w:tcPr>
            <w:tcW w:w="2324" w:type="dxa"/>
            <w:tcMar>
              <w:top w:w="100" w:type="dxa"/>
              <w:left w:w="140" w:type="dxa"/>
              <w:bottom w:w="100" w:type="dxa"/>
              <w:right w:w="140" w:type="dxa"/>
            </w:tcMar>
            <w:vAlign w:val="center"/>
          </w:tcPr>
          <w:p w14:paraId="58BA473D" w14:textId="77777777" w:rsidR="00AE2427" w:rsidRDefault="00330A5F">
            <w:pPr>
              <w:rPr>
                <w:rFonts w:hint="eastAsia"/>
                <w:lang w:eastAsia="zh-CN"/>
              </w:rPr>
            </w:pPr>
            <w:r>
              <w:rPr>
                <w:rFonts w:ascii="宋体" w:eastAsia="宋体" w:hAnsi="宋体"/>
                <w:sz w:val="18"/>
                <w:lang w:eastAsia="zh-CN"/>
              </w:rPr>
              <w:t>开放接口、项目任务书、报告模板、答辩模板、场景案例库</w:t>
            </w:r>
          </w:p>
        </w:tc>
        <w:tc>
          <w:tcPr>
            <w:tcW w:w="2551" w:type="dxa"/>
            <w:tcMar>
              <w:top w:w="100" w:type="dxa"/>
              <w:left w:w="140" w:type="dxa"/>
              <w:bottom w:w="100" w:type="dxa"/>
              <w:right w:w="140" w:type="dxa"/>
            </w:tcMar>
            <w:vAlign w:val="center"/>
          </w:tcPr>
          <w:p w14:paraId="7D4BDDD3" w14:textId="77777777" w:rsidR="00AE2427" w:rsidRDefault="00330A5F">
            <w:pPr>
              <w:rPr>
                <w:rFonts w:hint="eastAsia"/>
                <w:lang w:eastAsia="zh-CN"/>
              </w:rPr>
            </w:pPr>
            <w:r>
              <w:rPr>
                <w:rFonts w:ascii="宋体" w:eastAsia="宋体" w:hAnsi="宋体"/>
                <w:sz w:val="18"/>
                <w:lang w:eastAsia="zh-CN"/>
              </w:rPr>
              <w:t>自选项目立项、系统实现、联调测试、数据展示、</w:t>
            </w:r>
            <w:proofErr w:type="gramStart"/>
            <w:r>
              <w:rPr>
                <w:rFonts w:ascii="宋体" w:eastAsia="宋体" w:hAnsi="宋体"/>
                <w:sz w:val="18"/>
                <w:lang w:eastAsia="zh-CN"/>
              </w:rPr>
              <w:t>答辩汇报</w:t>
            </w:r>
            <w:proofErr w:type="gramEnd"/>
            <w:r>
              <w:rPr>
                <w:rFonts w:ascii="宋体" w:eastAsia="宋体" w:hAnsi="宋体"/>
                <w:sz w:val="18"/>
                <w:lang w:eastAsia="zh-CN"/>
              </w:rPr>
              <w:t>和项目归档。</w:t>
            </w:r>
          </w:p>
        </w:tc>
        <w:tc>
          <w:tcPr>
            <w:tcW w:w="2268" w:type="dxa"/>
            <w:tcMar>
              <w:top w:w="100" w:type="dxa"/>
              <w:left w:w="140" w:type="dxa"/>
              <w:bottom w:w="100" w:type="dxa"/>
              <w:right w:w="140" w:type="dxa"/>
            </w:tcMar>
            <w:vAlign w:val="center"/>
          </w:tcPr>
          <w:p w14:paraId="6289F2B8" w14:textId="77777777" w:rsidR="00AE2427" w:rsidRDefault="00330A5F">
            <w:pPr>
              <w:rPr>
                <w:rFonts w:hint="eastAsia"/>
                <w:lang w:eastAsia="zh-CN"/>
              </w:rPr>
            </w:pPr>
            <w:r>
              <w:rPr>
                <w:rFonts w:ascii="宋体" w:eastAsia="宋体" w:hAnsi="宋体"/>
                <w:sz w:val="18"/>
                <w:lang w:eastAsia="zh-CN"/>
              </w:rPr>
              <w:t>形成岗位化项目交付、工程表达、协作开发和持续迭代能力。</w:t>
            </w:r>
          </w:p>
        </w:tc>
      </w:tr>
    </w:tbl>
    <w:p w14:paraId="3D8F40F8" w14:textId="77777777" w:rsidR="00437361" w:rsidRDefault="00437361">
      <w:pPr>
        <w:rPr>
          <w:rFonts w:hint="eastAsia"/>
          <w:lang w:eastAsia="zh-CN"/>
        </w:rPr>
      </w:pPr>
    </w:p>
    <w:p w14:paraId="3BBC4847" w14:textId="77777777" w:rsidR="00437361" w:rsidRDefault="00330A5F">
      <w:pPr>
        <w:pStyle w:val="21"/>
        <w:spacing w:before="160" w:after="100" w:line="300" w:lineRule="auto"/>
        <w:rPr>
          <w:lang w:eastAsia="zh-CN"/>
        </w:rPr>
      </w:pPr>
      <w:bookmarkStart w:id="10" w:name="_Toc234508141"/>
      <w:r>
        <w:rPr>
          <w:rFonts w:ascii="黑体" w:eastAsia="黑体" w:hAnsi="黑体"/>
          <w:sz w:val="28"/>
          <w:lang w:eastAsia="zh-CN"/>
        </w:rPr>
        <w:t>3.5 课程资源与典型实验项目</w:t>
      </w:r>
      <w:bookmarkEnd w:id="10"/>
    </w:p>
    <w:p w14:paraId="412DB1FF" w14:textId="77777777" w:rsidR="00437361" w:rsidRDefault="00330A5F">
      <w:pPr>
        <w:spacing w:after="40"/>
        <w:jc w:val="center"/>
        <w:rPr>
          <w:rFonts w:hint="eastAsia"/>
        </w:rPr>
      </w:pPr>
      <w:r>
        <w:rPr>
          <w:noProof/>
        </w:rPr>
        <w:drawing>
          <wp:inline distT="0" distB="0" distL="0" distR="0" wp14:anchorId="64FAE34F" wp14:editId="07EF316F">
            <wp:extent cx="5471795" cy="3214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472000" cy="3214800"/>
                    </a:xfrm>
                    <a:prstGeom prst="rect">
                      <a:avLst/>
                    </a:prstGeom>
                  </pic:spPr>
                </pic:pic>
              </a:graphicData>
            </a:graphic>
          </wp:inline>
        </w:drawing>
      </w:r>
    </w:p>
    <w:p w14:paraId="11125430" w14:textId="2BA8503A" w:rsidR="00437361" w:rsidRDefault="00330A5F">
      <w:pPr>
        <w:spacing w:before="40" w:after="160"/>
        <w:jc w:val="center"/>
        <w:rPr>
          <w:rFonts w:hint="eastAsia"/>
          <w:lang w:eastAsia="zh-CN"/>
        </w:rPr>
      </w:pPr>
      <w:r>
        <w:rPr>
          <w:color w:val="666666"/>
          <w:sz w:val="20"/>
          <w:lang w:eastAsia="zh-CN"/>
        </w:rPr>
        <w:t>图 3-</w:t>
      </w:r>
      <w:r w:rsidR="00011DDE">
        <w:rPr>
          <w:rFonts w:hint="eastAsia"/>
          <w:color w:val="666666"/>
          <w:sz w:val="20"/>
          <w:lang w:eastAsia="zh-CN"/>
        </w:rPr>
        <w:t>7</w:t>
      </w:r>
      <w:r>
        <w:rPr>
          <w:color w:val="666666"/>
          <w:sz w:val="20"/>
          <w:lang w:eastAsia="zh-CN"/>
        </w:rPr>
        <w:t xml:space="preserve"> 嵌入式与畜禽智能养殖项目化课程体系设计图</w:t>
      </w:r>
    </w:p>
    <w:p w14:paraId="07347308" w14:textId="77777777" w:rsidR="00437361" w:rsidRDefault="00330A5F">
      <w:pPr>
        <w:spacing w:before="40" w:after="160"/>
        <w:jc w:val="center"/>
        <w:rPr>
          <w:rFonts w:hint="eastAsia"/>
          <w:lang w:eastAsia="zh-CN"/>
        </w:rPr>
      </w:pPr>
      <w:r>
        <w:rPr>
          <w:color w:val="666666"/>
          <w:sz w:val="20"/>
          <w:lang w:eastAsia="zh-CN"/>
        </w:rPr>
        <w:t>表 3-5 课程资源配置建议</w:t>
      </w:r>
    </w:p>
    <w:tbl>
      <w:tblPr>
        <w:tblStyle w:val="af4"/>
        <w:tblW w:w="0" w:type="auto"/>
        <w:jc w:val="center"/>
        <w:tblLayout w:type="fixed"/>
        <w:tblLook w:val="04A0" w:firstRow="1" w:lastRow="0" w:firstColumn="1" w:lastColumn="0" w:noHBand="0" w:noVBand="1"/>
      </w:tblPr>
      <w:tblGrid>
        <w:gridCol w:w="1701"/>
        <w:gridCol w:w="3969"/>
        <w:gridCol w:w="3175"/>
      </w:tblGrid>
      <w:tr w:rsidR="00437361" w14:paraId="1965C58F" w14:textId="77777777">
        <w:trPr>
          <w:cantSplit/>
          <w:tblHeader/>
          <w:jc w:val="center"/>
        </w:trPr>
        <w:tc>
          <w:tcPr>
            <w:tcW w:w="1701" w:type="dxa"/>
            <w:shd w:val="clear" w:color="auto" w:fill="F7F7F7"/>
            <w:tcMar>
              <w:top w:w="100" w:type="dxa"/>
              <w:left w:w="140" w:type="dxa"/>
              <w:bottom w:w="100" w:type="dxa"/>
              <w:right w:w="140" w:type="dxa"/>
            </w:tcMar>
            <w:vAlign w:val="center"/>
          </w:tcPr>
          <w:p w14:paraId="022DB93A" w14:textId="77777777" w:rsidR="00437361" w:rsidRDefault="00330A5F">
            <w:pPr>
              <w:spacing w:after="0" w:line="300" w:lineRule="auto"/>
              <w:jc w:val="center"/>
              <w:rPr>
                <w:rFonts w:hint="eastAsia"/>
              </w:rPr>
            </w:pPr>
            <w:proofErr w:type="spellStart"/>
            <w:r>
              <w:rPr>
                <w:rFonts w:ascii="黑体" w:eastAsia="黑体" w:hAnsi="黑体"/>
                <w:b/>
                <w:sz w:val="21"/>
              </w:rPr>
              <w:t>课程模块</w:t>
            </w:r>
            <w:proofErr w:type="spellEnd"/>
          </w:p>
        </w:tc>
        <w:tc>
          <w:tcPr>
            <w:tcW w:w="3969" w:type="dxa"/>
            <w:shd w:val="clear" w:color="auto" w:fill="F7F7F7"/>
            <w:tcMar>
              <w:top w:w="100" w:type="dxa"/>
              <w:left w:w="140" w:type="dxa"/>
              <w:bottom w:w="100" w:type="dxa"/>
              <w:right w:w="140" w:type="dxa"/>
            </w:tcMar>
            <w:vAlign w:val="center"/>
          </w:tcPr>
          <w:p w14:paraId="2F2785D7" w14:textId="77777777" w:rsidR="00437361" w:rsidRDefault="00330A5F">
            <w:pPr>
              <w:spacing w:after="0" w:line="300" w:lineRule="auto"/>
              <w:jc w:val="center"/>
              <w:rPr>
                <w:rFonts w:hint="eastAsia"/>
              </w:rPr>
            </w:pPr>
            <w:proofErr w:type="spellStart"/>
            <w:r>
              <w:rPr>
                <w:rFonts w:ascii="黑体" w:eastAsia="黑体" w:hAnsi="黑体"/>
                <w:b/>
                <w:sz w:val="21"/>
              </w:rPr>
              <w:t>实验</w:t>
            </w:r>
            <w:proofErr w:type="spellEnd"/>
            <w:r>
              <w:rPr>
                <w:rFonts w:ascii="黑体" w:eastAsia="黑体" w:hAnsi="黑体"/>
                <w:b/>
                <w:sz w:val="21"/>
              </w:rPr>
              <w:t>/</w:t>
            </w:r>
            <w:proofErr w:type="spellStart"/>
            <w:r>
              <w:rPr>
                <w:rFonts w:ascii="黑体" w:eastAsia="黑体" w:hAnsi="黑体"/>
                <w:b/>
                <w:sz w:val="21"/>
              </w:rPr>
              <w:t>项目内容</w:t>
            </w:r>
            <w:proofErr w:type="spellEnd"/>
          </w:p>
        </w:tc>
        <w:tc>
          <w:tcPr>
            <w:tcW w:w="3175" w:type="dxa"/>
            <w:shd w:val="clear" w:color="auto" w:fill="F7F7F7"/>
            <w:tcMar>
              <w:top w:w="100" w:type="dxa"/>
              <w:left w:w="140" w:type="dxa"/>
              <w:bottom w:w="100" w:type="dxa"/>
              <w:right w:w="140" w:type="dxa"/>
            </w:tcMar>
            <w:vAlign w:val="center"/>
          </w:tcPr>
          <w:p w14:paraId="1A46638D" w14:textId="77777777" w:rsidR="00437361" w:rsidRDefault="00330A5F">
            <w:pPr>
              <w:spacing w:after="0" w:line="300" w:lineRule="auto"/>
              <w:jc w:val="center"/>
              <w:rPr>
                <w:rFonts w:hint="eastAsia"/>
              </w:rPr>
            </w:pPr>
            <w:proofErr w:type="spellStart"/>
            <w:r>
              <w:rPr>
                <w:rFonts w:ascii="黑体" w:eastAsia="黑体" w:hAnsi="黑体"/>
                <w:b/>
                <w:sz w:val="21"/>
              </w:rPr>
              <w:t>资源形态</w:t>
            </w:r>
            <w:proofErr w:type="spellEnd"/>
          </w:p>
        </w:tc>
      </w:tr>
      <w:tr w:rsidR="00437361" w14:paraId="49C28473" w14:textId="77777777">
        <w:trPr>
          <w:cantSplit/>
          <w:jc w:val="center"/>
        </w:trPr>
        <w:tc>
          <w:tcPr>
            <w:tcW w:w="1701" w:type="dxa"/>
            <w:tcMar>
              <w:top w:w="100" w:type="dxa"/>
              <w:left w:w="140" w:type="dxa"/>
              <w:bottom w:w="100" w:type="dxa"/>
              <w:right w:w="140" w:type="dxa"/>
            </w:tcMar>
            <w:vAlign w:val="center"/>
          </w:tcPr>
          <w:p w14:paraId="7058AE4D" w14:textId="77777777" w:rsidR="00AE2427" w:rsidRDefault="00330A5F">
            <w:pPr>
              <w:rPr>
                <w:rFonts w:hint="eastAsia"/>
              </w:rPr>
            </w:pPr>
            <w:proofErr w:type="spellStart"/>
            <w:r>
              <w:rPr>
                <w:rFonts w:ascii="宋体" w:eastAsia="宋体" w:hAnsi="宋体"/>
                <w:sz w:val="18"/>
              </w:rPr>
              <w:t>MCU、RTOS与OpenHarmony基础</w:t>
            </w:r>
            <w:proofErr w:type="spellEnd"/>
          </w:p>
        </w:tc>
        <w:tc>
          <w:tcPr>
            <w:tcW w:w="3969" w:type="dxa"/>
            <w:tcMar>
              <w:top w:w="100" w:type="dxa"/>
              <w:left w:w="140" w:type="dxa"/>
              <w:bottom w:w="100" w:type="dxa"/>
              <w:right w:w="140" w:type="dxa"/>
            </w:tcMar>
            <w:vAlign w:val="center"/>
          </w:tcPr>
          <w:p w14:paraId="1523B863" w14:textId="77777777" w:rsidR="00AE2427" w:rsidRDefault="00330A5F">
            <w:pPr>
              <w:rPr>
                <w:rFonts w:hint="eastAsia"/>
              </w:rPr>
            </w:pPr>
            <w:r>
              <w:rPr>
                <w:rFonts w:ascii="宋体" w:eastAsia="宋体" w:hAnsi="宋体"/>
                <w:sz w:val="18"/>
              </w:rPr>
              <w:t>GPIO、UART、I2C、SPI、ADC、PWM、定时器、中断、OpenHarmony工程创建</w:t>
            </w:r>
          </w:p>
        </w:tc>
        <w:tc>
          <w:tcPr>
            <w:tcW w:w="3175" w:type="dxa"/>
            <w:tcMar>
              <w:top w:w="100" w:type="dxa"/>
              <w:left w:w="140" w:type="dxa"/>
              <w:bottom w:w="100" w:type="dxa"/>
              <w:right w:w="140" w:type="dxa"/>
            </w:tcMar>
            <w:vAlign w:val="center"/>
          </w:tcPr>
          <w:p w14:paraId="16655D8C" w14:textId="77777777" w:rsidR="00AE2427" w:rsidRDefault="00330A5F">
            <w:pPr>
              <w:rPr>
                <w:rFonts w:hint="eastAsia"/>
                <w:lang w:eastAsia="zh-CN"/>
              </w:rPr>
            </w:pPr>
            <w:r>
              <w:rPr>
                <w:rFonts w:ascii="宋体" w:eastAsia="宋体" w:hAnsi="宋体"/>
                <w:sz w:val="18"/>
                <w:lang w:eastAsia="zh-CN"/>
              </w:rPr>
              <w:t>实验指导书、源码、接线图、运行截图、报告模板。</w:t>
            </w:r>
          </w:p>
        </w:tc>
      </w:tr>
      <w:tr w:rsidR="00437361" w14:paraId="43CE8F8F" w14:textId="77777777">
        <w:trPr>
          <w:cantSplit/>
          <w:jc w:val="center"/>
        </w:trPr>
        <w:tc>
          <w:tcPr>
            <w:tcW w:w="1701" w:type="dxa"/>
            <w:tcMar>
              <w:top w:w="100" w:type="dxa"/>
              <w:left w:w="140" w:type="dxa"/>
              <w:bottom w:w="100" w:type="dxa"/>
              <w:right w:w="140" w:type="dxa"/>
            </w:tcMar>
            <w:vAlign w:val="center"/>
          </w:tcPr>
          <w:p w14:paraId="465FF948" w14:textId="77777777" w:rsidR="00AE2427" w:rsidRDefault="00330A5F">
            <w:pPr>
              <w:rPr>
                <w:rFonts w:hint="eastAsia"/>
              </w:rPr>
            </w:pPr>
            <w:proofErr w:type="spellStart"/>
            <w:r>
              <w:rPr>
                <w:rFonts w:ascii="宋体" w:eastAsia="宋体" w:hAnsi="宋体"/>
                <w:sz w:val="18"/>
              </w:rPr>
              <w:t>外设驱动与通信调试</w:t>
            </w:r>
            <w:proofErr w:type="spellEnd"/>
          </w:p>
        </w:tc>
        <w:tc>
          <w:tcPr>
            <w:tcW w:w="3969" w:type="dxa"/>
            <w:tcMar>
              <w:top w:w="100" w:type="dxa"/>
              <w:left w:w="140" w:type="dxa"/>
              <w:bottom w:w="100" w:type="dxa"/>
              <w:right w:w="140" w:type="dxa"/>
            </w:tcMar>
            <w:vAlign w:val="center"/>
          </w:tcPr>
          <w:p w14:paraId="6AEB2043" w14:textId="77777777" w:rsidR="00AE2427" w:rsidRDefault="00330A5F">
            <w:pPr>
              <w:rPr>
                <w:rFonts w:hint="eastAsia"/>
                <w:lang w:eastAsia="zh-CN"/>
              </w:rPr>
            </w:pPr>
            <w:r>
              <w:rPr>
                <w:rFonts w:ascii="宋体" w:eastAsia="宋体" w:hAnsi="宋体"/>
                <w:sz w:val="18"/>
                <w:lang w:eastAsia="zh-CN"/>
              </w:rPr>
              <w:t>串口日志、</w:t>
            </w:r>
            <w:proofErr w:type="spellStart"/>
            <w:r>
              <w:rPr>
                <w:rFonts w:ascii="宋体" w:eastAsia="宋体" w:hAnsi="宋体"/>
                <w:sz w:val="18"/>
                <w:lang w:eastAsia="zh-CN"/>
              </w:rPr>
              <w:t>WiFi</w:t>
            </w:r>
            <w:proofErr w:type="spellEnd"/>
            <w:r>
              <w:rPr>
                <w:rFonts w:ascii="宋体" w:eastAsia="宋体" w:hAnsi="宋体"/>
                <w:sz w:val="18"/>
                <w:lang w:eastAsia="zh-CN"/>
              </w:rPr>
              <w:t>联网、ZigBee协调器与节点、BLE近场、4G/LoRa/NB-IoT数据上传</w:t>
            </w:r>
          </w:p>
        </w:tc>
        <w:tc>
          <w:tcPr>
            <w:tcW w:w="3175" w:type="dxa"/>
            <w:tcMar>
              <w:top w:w="100" w:type="dxa"/>
              <w:left w:w="140" w:type="dxa"/>
              <w:bottom w:w="100" w:type="dxa"/>
              <w:right w:w="140" w:type="dxa"/>
            </w:tcMar>
            <w:vAlign w:val="center"/>
          </w:tcPr>
          <w:p w14:paraId="594193C3" w14:textId="77777777" w:rsidR="00AE2427" w:rsidRDefault="00330A5F">
            <w:pPr>
              <w:rPr>
                <w:rFonts w:hint="eastAsia"/>
                <w:lang w:eastAsia="zh-CN"/>
              </w:rPr>
            </w:pPr>
            <w:r>
              <w:rPr>
                <w:rFonts w:ascii="宋体" w:eastAsia="宋体" w:hAnsi="宋体"/>
                <w:sz w:val="18"/>
                <w:lang w:eastAsia="zh-CN"/>
              </w:rPr>
              <w:t>通信案例、AT指令样例、平台配置截图、故障排查清单。</w:t>
            </w:r>
          </w:p>
        </w:tc>
      </w:tr>
      <w:tr w:rsidR="00437361" w14:paraId="7B104F7F" w14:textId="77777777">
        <w:trPr>
          <w:cantSplit/>
          <w:jc w:val="center"/>
        </w:trPr>
        <w:tc>
          <w:tcPr>
            <w:tcW w:w="1701" w:type="dxa"/>
            <w:tcMar>
              <w:top w:w="100" w:type="dxa"/>
              <w:left w:w="140" w:type="dxa"/>
              <w:bottom w:w="100" w:type="dxa"/>
              <w:right w:w="140" w:type="dxa"/>
            </w:tcMar>
            <w:vAlign w:val="center"/>
          </w:tcPr>
          <w:p w14:paraId="6666341E" w14:textId="77777777" w:rsidR="00AE2427" w:rsidRDefault="00330A5F">
            <w:pPr>
              <w:rPr>
                <w:rFonts w:hint="eastAsia"/>
              </w:rPr>
            </w:pPr>
            <w:proofErr w:type="spellStart"/>
            <w:r>
              <w:rPr>
                <w:rFonts w:ascii="宋体" w:eastAsia="宋体" w:hAnsi="宋体"/>
                <w:sz w:val="18"/>
              </w:rPr>
              <w:lastRenderedPageBreak/>
              <w:t>传感采集与执行控制</w:t>
            </w:r>
            <w:proofErr w:type="spellEnd"/>
          </w:p>
        </w:tc>
        <w:tc>
          <w:tcPr>
            <w:tcW w:w="3969" w:type="dxa"/>
            <w:tcMar>
              <w:top w:w="100" w:type="dxa"/>
              <w:left w:w="140" w:type="dxa"/>
              <w:bottom w:w="100" w:type="dxa"/>
              <w:right w:w="140" w:type="dxa"/>
            </w:tcMar>
            <w:vAlign w:val="center"/>
          </w:tcPr>
          <w:p w14:paraId="79EA5490" w14:textId="77777777" w:rsidR="00AE2427" w:rsidRDefault="00330A5F">
            <w:pPr>
              <w:rPr>
                <w:rFonts w:hint="eastAsia"/>
                <w:lang w:eastAsia="zh-CN"/>
              </w:rPr>
            </w:pPr>
            <w:r>
              <w:rPr>
                <w:rFonts w:ascii="宋体" w:eastAsia="宋体" w:hAnsi="宋体"/>
                <w:sz w:val="18"/>
                <w:lang w:eastAsia="zh-CN"/>
              </w:rPr>
              <w:t>温湿度、光照、CO2、气体、重量、RFID、风扇、水泵、舵机、灯光联动</w:t>
            </w:r>
          </w:p>
        </w:tc>
        <w:tc>
          <w:tcPr>
            <w:tcW w:w="3175" w:type="dxa"/>
            <w:tcMar>
              <w:top w:w="100" w:type="dxa"/>
              <w:left w:w="140" w:type="dxa"/>
              <w:bottom w:w="100" w:type="dxa"/>
              <w:right w:w="140" w:type="dxa"/>
            </w:tcMar>
            <w:vAlign w:val="center"/>
          </w:tcPr>
          <w:p w14:paraId="2DBB0735" w14:textId="77777777" w:rsidR="00AE2427" w:rsidRDefault="00330A5F">
            <w:pPr>
              <w:rPr>
                <w:rFonts w:hint="eastAsia"/>
                <w:lang w:eastAsia="zh-CN"/>
              </w:rPr>
            </w:pPr>
            <w:r>
              <w:rPr>
                <w:rFonts w:ascii="宋体" w:eastAsia="宋体" w:hAnsi="宋体"/>
                <w:sz w:val="18"/>
                <w:lang w:eastAsia="zh-CN"/>
              </w:rPr>
              <w:t>模块说明、实验步骤、阈值策略、数据曲线样例。</w:t>
            </w:r>
          </w:p>
        </w:tc>
      </w:tr>
      <w:tr w:rsidR="00437361" w14:paraId="4F910B9A" w14:textId="77777777">
        <w:trPr>
          <w:cantSplit/>
          <w:jc w:val="center"/>
        </w:trPr>
        <w:tc>
          <w:tcPr>
            <w:tcW w:w="1701" w:type="dxa"/>
            <w:tcMar>
              <w:top w:w="100" w:type="dxa"/>
              <w:left w:w="140" w:type="dxa"/>
              <w:bottom w:w="100" w:type="dxa"/>
              <w:right w:w="140" w:type="dxa"/>
            </w:tcMar>
            <w:vAlign w:val="center"/>
          </w:tcPr>
          <w:p w14:paraId="3BC6B3C6" w14:textId="77777777" w:rsidR="00AE2427" w:rsidRDefault="00330A5F">
            <w:pPr>
              <w:rPr>
                <w:rFonts w:hint="eastAsia"/>
              </w:rPr>
            </w:pPr>
            <w:proofErr w:type="spellStart"/>
            <w:r>
              <w:rPr>
                <w:rFonts w:ascii="宋体" w:eastAsia="宋体" w:hAnsi="宋体"/>
                <w:sz w:val="18"/>
              </w:rPr>
              <w:t>边缘网关与平台联调</w:t>
            </w:r>
            <w:proofErr w:type="spellEnd"/>
          </w:p>
        </w:tc>
        <w:tc>
          <w:tcPr>
            <w:tcW w:w="3969" w:type="dxa"/>
            <w:tcMar>
              <w:top w:w="100" w:type="dxa"/>
              <w:left w:w="140" w:type="dxa"/>
              <w:bottom w:w="100" w:type="dxa"/>
              <w:right w:w="140" w:type="dxa"/>
            </w:tcMar>
            <w:vAlign w:val="center"/>
          </w:tcPr>
          <w:p w14:paraId="50EB777D" w14:textId="77777777" w:rsidR="00AE2427" w:rsidRDefault="00330A5F">
            <w:pPr>
              <w:rPr>
                <w:rFonts w:hint="eastAsia"/>
                <w:lang w:eastAsia="zh-CN"/>
              </w:rPr>
            </w:pPr>
            <w:r>
              <w:rPr>
                <w:rFonts w:ascii="宋体" w:eastAsia="宋体" w:hAnsi="宋体"/>
                <w:sz w:val="18"/>
                <w:lang w:eastAsia="zh-CN"/>
              </w:rPr>
              <w:t>设备建模、MQTT主题、HTTP接口、Modbus接入、规则联动、报警记录、大屏配置</w:t>
            </w:r>
          </w:p>
        </w:tc>
        <w:tc>
          <w:tcPr>
            <w:tcW w:w="3175" w:type="dxa"/>
            <w:tcMar>
              <w:top w:w="100" w:type="dxa"/>
              <w:left w:w="140" w:type="dxa"/>
              <w:bottom w:w="100" w:type="dxa"/>
              <w:right w:w="140" w:type="dxa"/>
            </w:tcMar>
            <w:vAlign w:val="center"/>
          </w:tcPr>
          <w:p w14:paraId="7453D7F7" w14:textId="77777777" w:rsidR="00AE2427" w:rsidRDefault="00330A5F">
            <w:pPr>
              <w:rPr>
                <w:rFonts w:hint="eastAsia"/>
                <w:lang w:eastAsia="zh-CN"/>
              </w:rPr>
            </w:pPr>
            <w:r>
              <w:rPr>
                <w:rFonts w:ascii="宋体" w:eastAsia="宋体" w:hAnsi="宋体"/>
                <w:sz w:val="18"/>
                <w:lang w:eastAsia="zh-CN"/>
              </w:rPr>
              <w:t>平台账号、任务模板、评价量规、实验数据导出模板。</w:t>
            </w:r>
          </w:p>
        </w:tc>
      </w:tr>
      <w:tr w:rsidR="00437361" w14:paraId="0BD3FBD3" w14:textId="77777777">
        <w:trPr>
          <w:cantSplit/>
          <w:jc w:val="center"/>
        </w:trPr>
        <w:tc>
          <w:tcPr>
            <w:tcW w:w="1701" w:type="dxa"/>
            <w:tcMar>
              <w:top w:w="100" w:type="dxa"/>
              <w:left w:w="140" w:type="dxa"/>
              <w:bottom w:w="100" w:type="dxa"/>
              <w:right w:w="140" w:type="dxa"/>
            </w:tcMar>
            <w:vAlign w:val="center"/>
          </w:tcPr>
          <w:p w14:paraId="0A76E9F1" w14:textId="77777777" w:rsidR="00AE2427" w:rsidRDefault="00330A5F">
            <w:pPr>
              <w:rPr>
                <w:rFonts w:hint="eastAsia"/>
                <w:lang w:eastAsia="zh-CN"/>
              </w:rPr>
            </w:pPr>
            <w:r>
              <w:rPr>
                <w:rFonts w:ascii="宋体" w:eastAsia="宋体" w:hAnsi="宋体"/>
                <w:sz w:val="18"/>
                <w:lang w:eastAsia="zh-CN"/>
              </w:rPr>
              <w:t>畜禽养殖嵌入式综合项目</w:t>
            </w:r>
          </w:p>
        </w:tc>
        <w:tc>
          <w:tcPr>
            <w:tcW w:w="3969" w:type="dxa"/>
            <w:tcMar>
              <w:top w:w="100" w:type="dxa"/>
              <w:left w:w="140" w:type="dxa"/>
              <w:bottom w:w="100" w:type="dxa"/>
              <w:right w:w="140" w:type="dxa"/>
            </w:tcMar>
            <w:vAlign w:val="center"/>
          </w:tcPr>
          <w:p w14:paraId="0EF9719C" w14:textId="77777777" w:rsidR="00AE2427" w:rsidRDefault="00330A5F">
            <w:pPr>
              <w:rPr>
                <w:rFonts w:hint="eastAsia"/>
                <w:lang w:eastAsia="zh-CN"/>
              </w:rPr>
            </w:pPr>
            <w:r>
              <w:rPr>
                <w:rFonts w:ascii="宋体" w:eastAsia="宋体" w:hAnsi="宋体"/>
                <w:sz w:val="18"/>
                <w:lang w:eastAsia="zh-CN"/>
              </w:rPr>
              <w:t>猪舍环境监测与精准环控、禽舍状态监测与联动控制、养殖设备巡检、沙盘综合联调和故障诊断</w:t>
            </w:r>
          </w:p>
        </w:tc>
        <w:tc>
          <w:tcPr>
            <w:tcW w:w="3175" w:type="dxa"/>
            <w:tcMar>
              <w:top w:w="100" w:type="dxa"/>
              <w:left w:w="140" w:type="dxa"/>
              <w:bottom w:w="100" w:type="dxa"/>
              <w:right w:w="140" w:type="dxa"/>
            </w:tcMar>
            <w:vAlign w:val="center"/>
          </w:tcPr>
          <w:p w14:paraId="128823D9" w14:textId="77777777" w:rsidR="00AE2427" w:rsidRDefault="00330A5F">
            <w:pPr>
              <w:rPr>
                <w:rFonts w:hint="eastAsia"/>
                <w:lang w:eastAsia="zh-CN"/>
              </w:rPr>
            </w:pPr>
            <w:r>
              <w:rPr>
                <w:rFonts w:ascii="宋体" w:eastAsia="宋体" w:hAnsi="宋体"/>
                <w:sz w:val="18"/>
                <w:lang w:eastAsia="zh-CN"/>
              </w:rPr>
              <w:t>项目任务书、嵌入式源码、点位表、控制策略、答辩模板、验收清单和作品库。</w:t>
            </w:r>
          </w:p>
        </w:tc>
      </w:tr>
    </w:tbl>
    <w:p w14:paraId="5E7085C6" w14:textId="77777777" w:rsidR="00437361" w:rsidRDefault="00437361">
      <w:pPr>
        <w:rPr>
          <w:rFonts w:hint="eastAsia"/>
          <w:lang w:eastAsia="zh-CN"/>
        </w:rPr>
      </w:pPr>
    </w:p>
    <w:p w14:paraId="1DC8D8A5" w14:textId="77777777" w:rsidR="00437361" w:rsidRDefault="00330A5F">
      <w:pPr>
        <w:rPr>
          <w:rFonts w:hint="eastAsia"/>
          <w:lang w:eastAsia="zh-CN"/>
        </w:rPr>
      </w:pPr>
      <w:r>
        <w:rPr>
          <w:lang w:eastAsia="zh-CN"/>
        </w:rPr>
        <w:br w:type="page"/>
      </w:r>
    </w:p>
    <w:p w14:paraId="3D2BF201" w14:textId="77777777" w:rsidR="00437361" w:rsidRDefault="00330A5F">
      <w:pPr>
        <w:spacing w:before="40" w:after="160"/>
        <w:jc w:val="center"/>
        <w:rPr>
          <w:rFonts w:hint="eastAsia"/>
        </w:rPr>
      </w:pPr>
      <w:r>
        <w:rPr>
          <w:color w:val="666666"/>
          <w:sz w:val="20"/>
        </w:rPr>
        <w:lastRenderedPageBreak/>
        <w:t xml:space="preserve">表 3-6 </w:t>
      </w:r>
      <w:proofErr w:type="spellStart"/>
      <w:r>
        <w:rPr>
          <w:color w:val="666666"/>
          <w:sz w:val="20"/>
        </w:rPr>
        <w:t>典型实验项目表</w:t>
      </w:r>
      <w:proofErr w:type="spellEnd"/>
    </w:p>
    <w:tbl>
      <w:tblPr>
        <w:tblStyle w:val="af4"/>
        <w:tblW w:w="0" w:type="auto"/>
        <w:jc w:val="center"/>
        <w:tblLayout w:type="fixed"/>
        <w:tblLook w:val="04A0" w:firstRow="1" w:lastRow="0" w:firstColumn="1" w:lastColumn="0" w:noHBand="0" w:noVBand="1"/>
      </w:tblPr>
      <w:tblGrid>
        <w:gridCol w:w="1701"/>
        <w:gridCol w:w="3855"/>
        <w:gridCol w:w="3288"/>
      </w:tblGrid>
      <w:tr w:rsidR="00437361" w14:paraId="7EE5FE0B" w14:textId="77777777">
        <w:trPr>
          <w:cantSplit/>
          <w:tblHeader/>
          <w:jc w:val="center"/>
        </w:trPr>
        <w:tc>
          <w:tcPr>
            <w:tcW w:w="1701" w:type="dxa"/>
            <w:shd w:val="clear" w:color="auto" w:fill="F7F7F7"/>
            <w:tcMar>
              <w:top w:w="100" w:type="dxa"/>
              <w:left w:w="140" w:type="dxa"/>
              <w:bottom w:w="100" w:type="dxa"/>
              <w:right w:w="140" w:type="dxa"/>
            </w:tcMar>
            <w:vAlign w:val="center"/>
          </w:tcPr>
          <w:p w14:paraId="59EFF5D1" w14:textId="77777777" w:rsidR="00437361" w:rsidRDefault="00330A5F">
            <w:pPr>
              <w:spacing w:after="0" w:line="300" w:lineRule="auto"/>
              <w:jc w:val="center"/>
              <w:rPr>
                <w:rFonts w:hint="eastAsia"/>
              </w:rPr>
            </w:pPr>
            <w:proofErr w:type="spellStart"/>
            <w:r>
              <w:rPr>
                <w:rFonts w:ascii="黑体" w:eastAsia="黑体" w:hAnsi="黑体"/>
                <w:b/>
                <w:sz w:val="21"/>
              </w:rPr>
              <w:t>项目类别</w:t>
            </w:r>
            <w:proofErr w:type="spellEnd"/>
          </w:p>
        </w:tc>
        <w:tc>
          <w:tcPr>
            <w:tcW w:w="3855" w:type="dxa"/>
            <w:shd w:val="clear" w:color="auto" w:fill="F7F7F7"/>
            <w:tcMar>
              <w:top w:w="100" w:type="dxa"/>
              <w:left w:w="140" w:type="dxa"/>
              <w:bottom w:w="100" w:type="dxa"/>
              <w:right w:w="140" w:type="dxa"/>
            </w:tcMar>
            <w:vAlign w:val="center"/>
          </w:tcPr>
          <w:p w14:paraId="65B62A84" w14:textId="77777777" w:rsidR="00437361" w:rsidRDefault="00330A5F">
            <w:pPr>
              <w:spacing w:after="0" w:line="300" w:lineRule="auto"/>
              <w:jc w:val="center"/>
              <w:rPr>
                <w:rFonts w:hint="eastAsia"/>
              </w:rPr>
            </w:pPr>
            <w:proofErr w:type="spellStart"/>
            <w:r>
              <w:rPr>
                <w:rFonts w:ascii="黑体" w:eastAsia="黑体" w:hAnsi="黑体"/>
                <w:b/>
                <w:sz w:val="21"/>
              </w:rPr>
              <w:t>项目名称</w:t>
            </w:r>
            <w:proofErr w:type="spellEnd"/>
          </w:p>
        </w:tc>
        <w:tc>
          <w:tcPr>
            <w:tcW w:w="3288" w:type="dxa"/>
            <w:shd w:val="clear" w:color="auto" w:fill="F7F7F7"/>
            <w:tcMar>
              <w:top w:w="100" w:type="dxa"/>
              <w:left w:w="140" w:type="dxa"/>
              <w:bottom w:w="100" w:type="dxa"/>
              <w:right w:w="140" w:type="dxa"/>
            </w:tcMar>
            <w:vAlign w:val="center"/>
          </w:tcPr>
          <w:p w14:paraId="1889F0C2" w14:textId="77777777" w:rsidR="00437361" w:rsidRDefault="00330A5F">
            <w:pPr>
              <w:spacing w:after="0" w:line="300" w:lineRule="auto"/>
              <w:jc w:val="center"/>
              <w:rPr>
                <w:rFonts w:hint="eastAsia"/>
              </w:rPr>
            </w:pPr>
            <w:proofErr w:type="spellStart"/>
            <w:r>
              <w:rPr>
                <w:rFonts w:ascii="黑体" w:eastAsia="黑体" w:hAnsi="黑体"/>
                <w:b/>
                <w:sz w:val="21"/>
              </w:rPr>
              <w:t>项目成果</w:t>
            </w:r>
            <w:proofErr w:type="spellEnd"/>
          </w:p>
        </w:tc>
      </w:tr>
      <w:tr w:rsidR="00437361" w14:paraId="00EEF68A" w14:textId="77777777">
        <w:trPr>
          <w:cantSplit/>
          <w:jc w:val="center"/>
        </w:trPr>
        <w:tc>
          <w:tcPr>
            <w:tcW w:w="1701" w:type="dxa"/>
            <w:tcMar>
              <w:top w:w="100" w:type="dxa"/>
              <w:left w:w="140" w:type="dxa"/>
              <w:bottom w:w="100" w:type="dxa"/>
              <w:right w:w="140" w:type="dxa"/>
            </w:tcMar>
            <w:vAlign w:val="center"/>
          </w:tcPr>
          <w:p w14:paraId="584FD558" w14:textId="77777777" w:rsidR="00AE2427" w:rsidRDefault="00330A5F">
            <w:pPr>
              <w:rPr>
                <w:rFonts w:hint="eastAsia"/>
              </w:rPr>
            </w:pPr>
            <w:proofErr w:type="spellStart"/>
            <w:r>
              <w:rPr>
                <w:rFonts w:ascii="宋体" w:eastAsia="宋体" w:hAnsi="宋体"/>
                <w:sz w:val="18"/>
              </w:rPr>
              <w:t>基础实验</w:t>
            </w:r>
            <w:proofErr w:type="spellEnd"/>
          </w:p>
        </w:tc>
        <w:tc>
          <w:tcPr>
            <w:tcW w:w="3855" w:type="dxa"/>
            <w:tcMar>
              <w:top w:w="100" w:type="dxa"/>
              <w:left w:w="140" w:type="dxa"/>
              <w:bottom w:w="100" w:type="dxa"/>
              <w:right w:w="140" w:type="dxa"/>
            </w:tcMar>
            <w:vAlign w:val="center"/>
          </w:tcPr>
          <w:p w14:paraId="09B879CC" w14:textId="77777777" w:rsidR="00AE2427" w:rsidRDefault="00330A5F">
            <w:pPr>
              <w:rPr>
                <w:rFonts w:hint="eastAsia"/>
                <w:lang w:eastAsia="zh-CN"/>
              </w:rPr>
            </w:pPr>
            <w:r>
              <w:rPr>
                <w:rFonts w:ascii="宋体" w:eastAsia="宋体" w:hAnsi="宋体"/>
                <w:sz w:val="18"/>
                <w:lang w:eastAsia="zh-CN"/>
              </w:rPr>
              <w:t>GPIO控制、串口通信、I2C传感器读取、PWM调光、ADC采集、定时器中断</w:t>
            </w:r>
          </w:p>
        </w:tc>
        <w:tc>
          <w:tcPr>
            <w:tcW w:w="3288" w:type="dxa"/>
            <w:tcMar>
              <w:top w:w="100" w:type="dxa"/>
              <w:left w:w="140" w:type="dxa"/>
              <w:bottom w:w="100" w:type="dxa"/>
              <w:right w:w="140" w:type="dxa"/>
            </w:tcMar>
            <w:vAlign w:val="center"/>
          </w:tcPr>
          <w:p w14:paraId="05253F03" w14:textId="77777777" w:rsidR="00AE2427" w:rsidRDefault="00330A5F">
            <w:pPr>
              <w:rPr>
                <w:rFonts w:hint="eastAsia"/>
                <w:lang w:eastAsia="zh-CN"/>
              </w:rPr>
            </w:pPr>
            <w:r>
              <w:rPr>
                <w:rFonts w:ascii="宋体" w:eastAsia="宋体" w:hAnsi="宋体"/>
                <w:sz w:val="18"/>
                <w:lang w:eastAsia="zh-CN"/>
              </w:rPr>
              <w:t>完成单点驱动、代码运行截图和实验报告。</w:t>
            </w:r>
          </w:p>
        </w:tc>
      </w:tr>
      <w:tr w:rsidR="00437361" w14:paraId="11169191" w14:textId="77777777">
        <w:trPr>
          <w:cantSplit/>
          <w:jc w:val="center"/>
        </w:trPr>
        <w:tc>
          <w:tcPr>
            <w:tcW w:w="1701" w:type="dxa"/>
            <w:tcMar>
              <w:top w:w="100" w:type="dxa"/>
              <w:left w:w="140" w:type="dxa"/>
              <w:bottom w:w="100" w:type="dxa"/>
              <w:right w:w="140" w:type="dxa"/>
            </w:tcMar>
            <w:vAlign w:val="center"/>
          </w:tcPr>
          <w:p w14:paraId="6A74B232" w14:textId="77777777" w:rsidR="00AE2427" w:rsidRDefault="00330A5F">
            <w:pPr>
              <w:rPr>
                <w:rFonts w:hint="eastAsia"/>
              </w:rPr>
            </w:pPr>
            <w:proofErr w:type="spellStart"/>
            <w:r>
              <w:rPr>
                <w:rFonts w:ascii="宋体" w:eastAsia="宋体" w:hAnsi="宋体"/>
                <w:sz w:val="18"/>
              </w:rPr>
              <w:t>通信实验</w:t>
            </w:r>
            <w:proofErr w:type="spellEnd"/>
          </w:p>
        </w:tc>
        <w:tc>
          <w:tcPr>
            <w:tcW w:w="3855" w:type="dxa"/>
            <w:tcMar>
              <w:top w:w="100" w:type="dxa"/>
              <w:left w:w="140" w:type="dxa"/>
              <w:bottom w:w="100" w:type="dxa"/>
              <w:right w:w="140" w:type="dxa"/>
            </w:tcMar>
            <w:vAlign w:val="center"/>
          </w:tcPr>
          <w:p w14:paraId="19E50C7F" w14:textId="77777777" w:rsidR="00AE2427" w:rsidRDefault="00330A5F">
            <w:pPr>
              <w:rPr>
                <w:rFonts w:hint="eastAsia"/>
                <w:lang w:eastAsia="zh-CN"/>
              </w:rPr>
            </w:pPr>
            <w:proofErr w:type="spellStart"/>
            <w:r>
              <w:rPr>
                <w:rFonts w:ascii="宋体" w:eastAsia="宋体" w:hAnsi="宋体"/>
                <w:sz w:val="18"/>
                <w:lang w:eastAsia="zh-CN"/>
              </w:rPr>
              <w:t>WiFi</w:t>
            </w:r>
            <w:proofErr w:type="spellEnd"/>
            <w:r>
              <w:rPr>
                <w:rFonts w:ascii="宋体" w:eastAsia="宋体" w:hAnsi="宋体"/>
                <w:sz w:val="18"/>
                <w:lang w:eastAsia="zh-CN"/>
              </w:rPr>
              <w:t>配网、MQTT数据上报、HTTP接口调用、Modbus设备接入、串口协议解析</w:t>
            </w:r>
          </w:p>
        </w:tc>
        <w:tc>
          <w:tcPr>
            <w:tcW w:w="3288" w:type="dxa"/>
            <w:tcMar>
              <w:top w:w="100" w:type="dxa"/>
              <w:left w:w="140" w:type="dxa"/>
              <w:bottom w:w="100" w:type="dxa"/>
              <w:right w:w="140" w:type="dxa"/>
            </w:tcMar>
            <w:vAlign w:val="center"/>
          </w:tcPr>
          <w:p w14:paraId="031D2B66" w14:textId="77777777" w:rsidR="00AE2427" w:rsidRDefault="00330A5F">
            <w:pPr>
              <w:rPr>
                <w:rFonts w:hint="eastAsia"/>
                <w:lang w:eastAsia="zh-CN"/>
              </w:rPr>
            </w:pPr>
            <w:r>
              <w:rPr>
                <w:rFonts w:ascii="宋体" w:eastAsia="宋体" w:hAnsi="宋体"/>
                <w:sz w:val="18"/>
                <w:lang w:eastAsia="zh-CN"/>
              </w:rPr>
              <w:t>完成设备建模、数据上报和命令下发。</w:t>
            </w:r>
          </w:p>
        </w:tc>
      </w:tr>
      <w:tr w:rsidR="00437361" w14:paraId="6E3E1915" w14:textId="77777777">
        <w:trPr>
          <w:cantSplit/>
          <w:jc w:val="center"/>
        </w:trPr>
        <w:tc>
          <w:tcPr>
            <w:tcW w:w="1701" w:type="dxa"/>
            <w:tcMar>
              <w:top w:w="100" w:type="dxa"/>
              <w:left w:w="140" w:type="dxa"/>
              <w:bottom w:w="100" w:type="dxa"/>
              <w:right w:w="140" w:type="dxa"/>
            </w:tcMar>
            <w:vAlign w:val="center"/>
          </w:tcPr>
          <w:p w14:paraId="29DB3348" w14:textId="77777777" w:rsidR="00AE2427" w:rsidRDefault="00330A5F">
            <w:pPr>
              <w:rPr>
                <w:rFonts w:hint="eastAsia"/>
              </w:rPr>
            </w:pPr>
            <w:proofErr w:type="spellStart"/>
            <w:r>
              <w:rPr>
                <w:rFonts w:ascii="宋体" w:eastAsia="宋体" w:hAnsi="宋体"/>
                <w:sz w:val="18"/>
              </w:rPr>
              <w:t>组网实验</w:t>
            </w:r>
            <w:proofErr w:type="spellEnd"/>
          </w:p>
        </w:tc>
        <w:tc>
          <w:tcPr>
            <w:tcW w:w="3855" w:type="dxa"/>
            <w:tcMar>
              <w:top w:w="100" w:type="dxa"/>
              <w:left w:w="140" w:type="dxa"/>
              <w:bottom w:w="100" w:type="dxa"/>
              <w:right w:w="140" w:type="dxa"/>
            </w:tcMar>
            <w:vAlign w:val="center"/>
          </w:tcPr>
          <w:p w14:paraId="594B2633" w14:textId="77777777" w:rsidR="00AE2427" w:rsidRDefault="00330A5F">
            <w:pPr>
              <w:rPr>
                <w:rFonts w:hint="eastAsia"/>
                <w:lang w:eastAsia="zh-CN"/>
              </w:rPr>
            </w:pPr>
            <w:r>
              <w:rPr>
                <w:rFonts w:ascii="宋体" w:eastAsia="宋体" w:hAnsi="宋体"/>
                <w:sz w:val="18"/>
                <w:lang w:eastAsia="zh-CN"/>
              </w:rPr>
              <w:t>ZigBee协调器配置、节点入网退网、数据透传、多节点汇聚</w:t>
            </w:r>
          </w:p>
        </w:tc>
        <w:tc>
          <w:tcPr>
            <w:tcW w:w="3288" w:type="dxa"/>
            <w:tcMar>
              <w:top w:w="100" w:type="dxa"/>
              <w:left w:w="140" w:type="dxa"/>
              <w:bottom w:w="100" w:type="dxa"/>
              <w:right w:w="140" w:type="dxa"/>
            </w:tcMar>
            <w:vAlign w:val="center"/>
          </w:tcPr>
          <w:p w14:paraId="33055296" w14:textId="77777777" w:rsidR="00AE2427" w:rsidRDefault="00330A5F">
            <w:pPr>
              <w:rPr>
                <w:rFonts w:hint="eastAsia"/>
                <w:lang w:eastAsia="zh-CN"/>
              </w:rPr>
            </w:pPr>
            <w:r>
              <w:rPr>
                <w:rFonts w:ascii="宋体" w:eastAsia="宋体" w:hAnsi="宋体"/>
                <w:sz w:val="18"/>
                <w:lang w:eastAsia="zh-CN"/>
              </w:rPr>
              <w:t>完成无线嵌入式网络拓扑和网关汇聚。</w:t>
            </w:r>
          </w:p>
        </w:tc>
      </w:tr>
      <w:tr w:rsidR="00437361" w14:paraId="3C646143" w14:textId="77777777">
        <w:trPr>
          <w:cantSplit/>
          <w:jc w:val="center"/>
        </w:trPr>
        <w:tc>
          <w:tcPr>
            <w:tcW w:w="1701" w:type="dxa"/>
            <w:tcMar>
              <w:top w:w="100" w:type="dxa"/>
              <w:left w:w="140" w:type="dxa"/>
              <w:bottom w:w="100" w:type="dxa"/>
              <w:right w:w="140" w:type="dxa"/>
            </w:tcMar>
            <w:vAlign w:val="center"/>
          </w:tcPr>
          <w:p w14:paraId="5F553D9A" w14:textId="77777777" w:rsidR="00AE2427" w:rsidRDefault="00330A5F">
            <w:pPr>
              <w:rPr>
                <w:rFonts w:hint="eastAsia"/>
              </w:rPr>
            </w:pPr>
            <w:proofErr w:type="spellStart"/>
            <w:r>
              <w:rPr>
                <w:rFonts w:ascii="宋体" w:eastAsia="宋体" w:hAnsi="宋体"/>
                <w:sz w:val="18"/>
              </w:rPr>
              <w:t>平台实验</w:t>
            </w:r>
            <w:proofErr w:type="spellEnd"/>
          </w:p>
        </w:tc>
        <w:tc>
          <w:tcPr>
            <w:tcW w:w="3855" w:type="dxa"/>
            <w:tcMar>
              <w:top w:w="100" w:type="dxa"/>
              <w:left w:w="140" w:type="dxa"/>
              <w:bottom w:w="100" w:type="dxa"/>
              <w:right w:w="140" w:type="dxa"/>
            </w:tcMar>
            <w:vAlign w:val="center"/>
          </w:tcPr>
          <w:p w14:paraId="64292A44" w14:textId="77777777" w:rsidR="00AE2427" w:rsidRDefault="00330A5F">
            <w:pPr>
              <w:rPr>
                <w:rFonts w:hint="eastAsia"/>
                <w:lang w:eastAsia="zh-CN"/>
              </w:rPr>
            </w:pPr>
            <w:r>
              <w:rPr>
                <w:rFonts w:ascii="宋体" w:eastAsia="宋体" w:hAnsi="宋体"/>
                <w:sz w:val="18"/>
                <w:lang w:eastAsia="zh-CN"/>
              </w:rPr>
              <w:t>规则引擎、报警记录、历史曲线、项目大屏、虚拟设备接入</w:t>
            </w:r>
          </w:p>
        </w:tc>
        <w:tc>
          <w:tcPr>
            <w:tcW w:w="3288" w:type="dxa"/>
            <w:tcMar>
              <w:top w:w="100" w:type="dxa"/>
              <w:left w:w="140" w:type="dxa"/>
              <w:bottom w:w="100" w:type="dxa"/>
              <w:right w:w="140" w:type="dxa"/>
            </w:tcMar>
            <w:vAlign w:val="center"/>
          </w:tcPr>
          <w:p w14:paraId="1A474D12" w14:textId="77777777" w:rsidR="00AE2427" w:rsidRDefault="00330A5F">
            <w:pPr>
              <w:rPr>
                <w:rFonts w:hint="eastAsia"/>
                <w:lang w:eastAsia="zh-CN"/>
              </w:rPr>
            </w:pPr>
            <w:r>
              <w:rPr>
                <w:rFonts w:ascii="宋体" w:eastAsia="宋体" w:hAnsi="宋体"/>
                <w:sz w:val="18"/>
                <w:lang w:eastAsia="zh-CN"/>
              </w:rPr>
              <w:t>完成可视化看板和平台配置文档。</w:t>
            </w:r>
          </w:p>
        </w:tc>
      </w:tr>
      <w:tr w:rsidR="00437361" w14:paraId="59DC99E7" w14:textId="77777777">
        <w:trPr>
          <w:cantSplit/>
          <w:jc w:val="center"/>
        </w:trPr>
        <w:tc>
          <w:tcPr>
            <w:tcW w:w="1701" w:type="dxa"/>
            <w:tcMar>
              <w:top w:w="100" w:type="dxa"/>
              <w:left w:w="140" w:type="dxa"/>
              <w:bottom w:w="100" w:type="dxa"/>
              <w:right w:w="140" w:type="dxa"/>
            </w:tcMar>
            <w:vAlign w:val="center"/>
          </w:tcPr>
          <w:p w14:paraId="71F42A3E" w14:textId="77777777" w:rsidR="00AE2427" w:rsidRDefault="00330A5F">
            <w:pPr>
              <w:rPr>
                <w:rFonts w:hint="eastAsia"/>
              </w:rPr>
            </w:pPr>
            <w:proofErr w:type="spellStart"/>
            <w:r>
              <w:rPr>
                <w:rFonts w:ascii="宋体" w:eastAsia="宋体" w:hAnsi="宋体"/>
                <w:sz w:val="18"/>
              </w:rPr>
              <w:t>畜禽养殖行业项目</w:t>
            </w:r>
            <w:proofErr w:type="spellEnd"/>
          </w:p>
        </w:tc>
        <w:tc>
          <w:tcPr>
            <w:tcW w:w="3855" w:type="dxa"/>
            <w:tcMar>
              <w:top w:w="100" w:type="dxa"/>
              <w:left w:w="140" w:type="dxa"/>
              <w:bottom w:w="100" w:type="dxa"/>
              <w:right w:w="140" w:type="dxa"/>
            </w:tcMar>
            <w:vAlign w:val="center"/>
          </w:tcPr>
          <w:p w14:paraId="3F0583BC" w14:textId="77777777" w:rsidR="00AE2427" w:rsidRDefault="00330A5F">
            <w:pPr>
              <w:rPr>
                <w:rFonts w:hint="eastAsia"/>
                <w:lang w:eastAsia="zh-CN"/>
              </w:rPr>
            </w:pPr>
            <w:r>
              <w:rPr>
                <w:rFonts w:ascii="宋体" w:eastAsia="宋体" w:hAnsi="宋体"/>
                <w:sz w:val="18"/>
                <w:lang w:eastAsia="zh-CN"/>
              </w:rPr>
              <w:t>猪舍环境监测与环控、禽舍补光通风与产蛋计数、RFID/</w:t>
            </w:r>
            <w:proofErr w:type="gramStart"/>
            <w:r>
              <w:rPr>
                <w:rFonts w:ascii="宋体" w:eastAsia="宋体" w:hAnsi="宋体"/>
                <w:sz w:val="18"/>
                <w:lang w:eastAsia="zh-CN"/>
              </w:rPr>
              <w:t>二维码巡检</w:t>
            </w:r>
            <w:proofErr w:type="gramEnd"/>
            <w:r>
              <w:rPr>
                <w:rFonts w:ascii="宋体" w:eastAsia="宋体" w:hAnsi="宋体"/>
                <w:sz w:val="18"/>
                <w:lang w:eastAsia="zh-CN"/>
              </w:rPr>
              <w:t>、沙盘联动和故障诊断</w:t>
            </w:r>
          </w:p>
        </w:tc>
        <w:tc>
          <w:tcPr>
            <w:tcW w:w="3288" w:type="dxa"/>
            <w:tcMar>
              <w:top w:w="100" w:type="dxa"/>
              <w:left w:w="140" w:type="dxa"/>
              <w:bottom w:w="100" w:type="dxa"/>
              <w:right w:w="140" w:type="dxa"/>
            </w:tcMar>
            <w:vAlign w:val="center"/>
          </w:tcPr>
          <w:p w14:paraId="519B9CD6" w14:textId="77777777" w:rsidR="00AE2427" w:rsidRDefault="00330A5F">
            <w:pPr>
              <w:rPr>
                <w:rFonts w:hint="eastAsia"/>
                <w:lang w:eastAsia="zh-CN"/>
              </w:rPr>
            </w:pPr>
            <w:r>
              <w:rPr>
                <w:rFonts w:ascii="宋体" w:eastAsia="宋体" w:hAnsi="宋体"/>
                <w:sz w:val="18"/>
                <w:lang w:eastAsia="zh-CN"/>
              </w:rPr>
              <w:t>完成需求分析、嵌入式程序、软硬件联调、数据展示、故障排查、项目演示和答辩。</w:t>
            </w:r>
          </w:p>
        </w:tc>
      </w:tr>
    </w:tbl>
    <w:p w14:paraId="7F091CCA" w14:textId="77777777" w:rsidR="00437361" w:rsidRDefault="00437361">
      <w:pPr>
        <w:rPr>
          <w:rFonts w:hint="eastAsia"/>
          <w:lang w:eastAsia="zh-CN"/>
        </w:rPr>
      </w:pPr>
    </w:p>
    <w:p w14:paraId="1BA2647A" w14:textId="77777777" w:rsidR="00437361" w:rsidRDefault="00330A5F">
      <w:pPr>
        <w:pStyle w:val="1"/>
        <w:spacing w:before="280" w:after="160" w:line="300" w:lineRule="auto"/>
        <w:rPr>
          <w:lang w:eastAsia="zh-CN"/>
        </w:rPr>
      </w:pPr>
      <w:bookmarkStart w:id="11" w:name="_Toc234508142"/>
      <w:r>
        <w:rPr>
          <w:rFonts w:ascii="黑体" w:eastAsia="黑体" w:hAnsi="黑体"/>
          <w:sz w:val="32"/>
          <w:lang w:eastAsia="zh-CN"/>
        </w:rPr>
        <w:t>四、拓展应用与场景延伸</w:t>
      </w:r>
      <w:bookmarkEnd w:id="11"/>
    </w:p>
    <w:p w14:paraId="3FF54FCC" w14:textId="77777777" w:rsidR="00437361" w:rsidRDefault="00330A5F">
      <w:pPr>
        <w:pStyle w:val="21"/>
        <w:spacing w:before="160" w:after="100" w:line="300" w:lineRule="auto"/>
        <w:rPr>
          <w:lang w:eastAsia="zh-CN"/>
        </w:rPr>
      </w:pPr>
      <w:bookmarkStart w:id="12" w:name="_Toc234508143"/>
      <w:r>
        <w:rPr>
          <w:rFonts w:ascii="黑体" w:eastAsia="黑体" w:hAnsi="黑体"/>
          <w:sz w:val="28"/>
          <w:lang w:eastAsia="zh-CN"/>
        </w:rPr>
        <w:t>4.1 行业场景应用展示</w:t>
      </w:r>
      <w:bookmarkEnd w:id="12"/>
    </w:p>
    <w:p w14:paraId="410316C8" w14:textId="77777777" w:rsidR="00437361" w:rsidRDefault="00330A5F">
      <w:pPr>
        <w:spacing w:after="120" w:line="324" w:lineRule="auto"/>
        <w:ind w:firstLine="480"/>
        <w:rPr>
          <w:rFonts w:hint="eastAsia"/>
          <w:lang w:eastAsia="zh-CN"/>
        </w:rPr>
      </w:pPr>
      <w:r>
        <w:rPr>
          <w:rFonts w:ascii="宋体" w:eastAsia="宋体" w:hAnsi="宋体"/>
          <w:lang w:eastAsia="zh-CN"/>
        </w:rPr>
        <w:t>在基础课程和综合实训之外，实训室以畜禽养殖环境智能监测为主要行业应用方向。学生可通过实验箱、主控模块、通信与传感开发包、边缘网关、嵌入式智能综合</w:t>
      </w:r>
      <w:proofErr w:type="gramStart"/>
      <w:r>
        <w:rPr>
          <w:rFonts w:ascii="宋体" w:eastAsia="宋体" w:hAnsi="宋体"/>
          <w:lang w:eastAsia="zh-CN"/>
        </w:rPr>
        <w:t>实训云平台</w:t>
      </w:r>
      <w:proofErr w:type="gramEnd"/>
      <w:r>
        <w:rPr>
          <w:rFonts w:ascii="宋体" w:eastAsia="宋体" w:hAnsi="宋体"/>
          <w:lang w:eastAsia="zh-CN"/>
        </w:rPr>
        <w:t>以及畜禽智能养殖嵌入式感知与环</w:t>
      </w:r>
      <w:proofErr w:type="gramStart"/>
      <w:r>
        <w:rPr>
          <w:rFonts w:ascii="宋体" w:eastAsia="宋体" w:hAnsi="宋体"/>
          <w:lang w:eastAsia="zh-CN"/>
        </w:rPr>
        <w:t>控综合实</w:t>
      </w:r>
      <w:proofErr w:type="gramEnd"/>
      <w:r>
        <w:rPr>
          <w:rFonts w:ascii="宋体" w:eastAsia="宋体" w:hAnsi="宋体"/>
          <w:lang w:eastAsia="zh-CN"/>
        </w:rPr>
        <w:t>训沙盘，完成猪舍和禽舍数据采集、设备识别、协议接入、阈值判断、通风喷雾与补光联动、故障诊断、数据展示和工程解释，形成从底层驱动到行业场景交付的完整能力。</w:t>
      </w:r>
    </w:p>
    <w:p w14:paraId="2E8DD00C" w14:textId="77777777" w:rsidR="00437361" w:rsidRDefault="00021ECD">
      <w:pPr>
        <w:spacing w:after="40"/>
        <w:jc w:val="center"/>
        <w:rPr>
          <w:rFonts w:hint="eastAsia"/>
        </w:rPr>
      </w:pPr>
      <w:r>
        <w:rPr>
          <w:noProof/>
        </w:rPr>
        <w:lastRenderedPageBreak/>
        <w:drawing>
          <wp:inline distT="0" distB="0" distL="0" distR="0" wp14:anchorId="62DA3920" wp14:editId="3AE37843">
            <wp:extent cx="5615940" cy="4211320"/>
            <wp:effectExtent l="0" t="0" r="3810" b="0"/>
            <wp:docPr id="12685959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5940" cy="4211320"/>
                    </a:xfrm>
                    <a:prstGeom prst="rect">
                      <a:avLst/>
                    </a:prstGeom>
                    <a:noFill/>
                    <a:ln>
                      <a:noFill/>
                    </a:ln>
                  </pic:spPr>
                </pic:pic>
              </a:graphicData>
            </a:graphic>
          </wp:inline>
        </w:drawing>
      </w:r>
    </w:p>
    <w:p w14:paraId="11732A96" w14:textId="77777777" w:rsidR="00437361" w:rsidRDefault="00330A5F">
      <w:pPr>
        <w:spacing w:before="40" w:after="160"/>
        <w:jc w:val="center"/>
        <w:rPr>
          <w:rFonts w:hint="eastAsia"/>
          <w:lang w:eastAsia="zh-CN"/>
        </w:rPr>
      </w:pPr>
      <w:r>
        <w:rPr>
          <w:color w:val="666666"/>
          <w:sz w:val="20"/>
          <w:lang w:eastAsia="zh-CN"/>
        </w:rPr>
        <w:t>图 4-1 畜禽智能养殖嵌入式实训沙盘联调示意图</w:t>
      </w:r>
    </w:p>
    <w:p w14:paraId="0A358840" w14:textId="77777777" w:rsidR="00437361" w:rsidRDefault="00330A5F">
      <w:pPr>
        <w:pStyle w:val="21"/>
        <w:spacing w:before="160" w:after="100" w:line="300" w:lineRule="auto"/>
        <w:rPr>
          <w:lang w:eastAsia="zh-CN"/>
        </w:rPr>
      </w:pPr>
      <w:bookmarkStart w:id="13" w:name="_Toc234508144"/>
      <w:r>
        <w:rPr>
          <w:rFonts w:ascii="黑体" w:eastAsia="黑体" w:hAnsi="黑体"/>
          <w:sz w:val="28"/>
          <w:lang w:eastAsia="zh-CN"/>
        </w:rPr>
        <w:t>4.2 前瞻发展方向</w:t>
      </w:r>
      <w:bookmarkEnd w:id="13"/>
    </w:p>
    <w:p w14:paraId="42B8A4DD" w14:textId="77777777" w:rsidR="00437361" w:rsidRDefault="00330A5F">
      <w:pPr>
        <w:spacing w:after="120" w:line="324" w:lineRule="auto"/>
        <w:ind w:firstLine="480"/>
        <w:rPr>
          <w:rFonts w:hint="eastAsia"/>
          <w:lang w:eastAsia="zh-CN"/>
        </w:rPr>
      </w:pPr>
      <w:r>
        <w:rPr>
          <w:sz w:val="24"/>
          <w:lang w:eastAsia="zh-CN"/>
        </w:rPr>
        <w:t>产教融合、科研创新和竞赛训练在本方案中定位为实训室建成后的拓展方向。通过平台接口、课程资源、项目案例和数据沉淀，后续可逐步支撑校企协同课程共建、教师教学研究、学生创新项目和行业应用样板。</w:t>
      </w:r>
    </w:p>
    <w:p w14:paraId="4099932B" w14:textId="77777777" w:rsidR="00437361" w:rsidRDefault="00330A5F">
      <w:pPr>
        <w:spacing w:after="40"/>
        <w:jc w:val="center"/>
        <w:rPr>
          <w:rFonts w:hint="eastAsia"/>
        </w:rPr>
      </w:pPr>
      <w:r>
        <w:rPr>
          <w:noProof/>
        </w:rPr>
        <w:lastRenderedPageBreak/>
        <w:drawing>
          <wp:inline distT="0" distB="0" distL="0" distR="0" wp14:anchorId="16D42C23" wp14:editId="64AE08F0">
            <wp:extent cx="5471795" cy="3214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472000" cy="3214800"/>
                    </a:xfrm>
                    <a:prstGeom prst="rect">
                      <a:avLst/>
                    </a:prstGeom>
                  </pic:spPr>
                </pic:pic>
              </a:graphicData>
            </a:graphic>
          </wp:inline>
        </w:drawing>
      </w:r>
    </w:p>
    <w:p w14:paraId="5EAFAD23" w14:textId="77777777" w:rsidR="00437361" w:rsidRDefault="00330A5F">
      <w:pPr>
        <w:spacing w:before="40" w:after="160"/>
        <w:jc w:val="center"/>
        <w:rPr>
          <w:rFonts w:hint="eastAsia"/>
          <w:lang w:eastAsia="zh-CN"/>
        </w:rPr>
      </w:pPr>
      <w:r>
        <w:rPr>
          <w:color w:val="666666"/>
          <w:sz w:val="20"/>
          <w:lang w:eastAsia="zh-CN"/>
        </w:rPr>
        <w:t>图 4-2 拓展应用与前瞻发展路线图</w:t>
      </w:r>
    </w:p>
    <w:p w14:paraId="149213B9" w14:textId="77777777" w:rsidR="00437361" w:rsidRDefault="00330A5F">
      <w:pPr>
        <w:spacing w:before="40" w:after="160"/>
        <w:jc w:val="center"/>
        <w:rPr>
          <w:rFonts w:hint="eastAsia"/>
        </w:rPr>
      </w:pPr>
      <w:r>
        <w:rPr>
          <w:color w:val="666666"/>
          <w:sz w:val="20"/>
        </w:rPr>
        <w:t xml:space="preserve">表 4-1 </w:t>
      </w:r>
      <w:proofErr w:type="spellStart"/>
      <w:r>
        <w:rPr>
          <w:color w:val="666666"/>
          <w:sz w:val="20"/>
        </w:rPr>
        <w:t>前瞻拓展方向</w:t>
      </w:r>
      <w:proofErr w:type="spellEnd"/>
    </w:p>
    <w:tbl>
      <w:tblPr>
        <w:tblStyle w:val="af4"/>
        <w:tblW w:w="0" w:type="auto"/>
        <w:jc w:val="center"/>
        <w:tblLayout w:type="fixed"/>
        <w:tblLook w:val="04A0" w:firstRow="1" w:lastRow="0" w:firstColumn="1" w:lastColumn="0" w:noHBand="0" w:noVBand="1"/>
      </w:tblPr>
      <w:tblGrid>
        <w:gridCol w:w="1701"/>
        <w:gridCol w:w="4082"/>
        <w:gridCol w:w="3061"/>
      </w:tblGrid>
      <w:tr w:rsidR="00437361" w14:paraId="3AEA45E4" w14:textId="77777777">
        <w:trPr>
          <w:cantSplit/>
          <w:tblHeader/>
          <w:jc w:val="center"/>
        </w:trPr>
        <w:tc>
          <w:tcPr>
            <w:tcW w:w="1701" w:type="dxa"/>
            <w:shd w:val="clear" w:color="auto" w:fill="F7F7F7"/>
            <w:tcMar>
              <w:top w:w="100" w:type="dxa"/>
              <w:left w:w="140" w:type="dxa"/>
              <w:bottom w:w="100" w:type="dxa"/>
              <w:right w:w="140" w:type="dxa"/>
            </w:tcMar>
            <w:vAlign w:val="center"/>
          </w:tcPr>
          <w:p w14:paraId="430B6B49" w14:textId="77777777" w:rsidR="00437361" w:rsidRDefault="00330A5F">
            <w:pPr>
              <w:spacing w:after="0" w:line="300" w:lineRule="auto"/>
              <w:jc w:val="center"/>
              <w:rPr>
                <w:rFonts w:hint="eastAsia"/>
              </w:rPr>
            </w:pPr>
            <w:proofErr w:type="spellStart"/>
            <w:r>
              <w:rPr>
                <w:rFonts w:ascii="黑体" w:eastAsia="黑体" w:hAnsi="黑体"/>
                <w:b/>
                <w:sz w:val="21"/>
              </w:rPr>
              <w:t>拓展方向</w:t>
            </w:r>
            <w:proofErr w:type="spellEnd"/>
          </w:p>
        </w:tc>
        <w:tc>
          <w:tcPr>
            <w:tcW w:w="4082" w:type="dxa"/>
            <w:shd w:val="clear" w:color="auto" w:fill="F7F7F7"/>
            <w:tcMar>
              <w:top w:w="100" w:type="dxa"/>
              <w:left w:w="140" w:type="dxa"/>
              <w:bottom w:w="100" w:type="dxa"/>
              <w:right w:w="140" w:type="dxa"/>
            </w:tcMar>
            <w:vAlign w:val="center"/>
          </w:tcPr>
          <w:p w14:paraId="281FA983" w14:textId="77777777" w:rsidR="00437361" w:rsidRDefault="00330A5F">
            <w:pPr>
              <w:spacing w:after="0" w:line="300" w:lineRule="auto"/>
              <w:jc w:val="center"/>
              <w:rPr>
                <w:rFonts w:hint="eastAsia"/>
              </w:rPr>
            </w:pPr>
            <w:proofErr w:type="spellStart"/>
            <w:r>
              <w:rPr>
                <w:rFonts w:ascii="黑体" w:eastAsia="黑体" w:hAnsi="黑体"/>
                <w:b/>
                <w:sz w:val="21"/>
              </w:rPr>
              <w:t>建议开展方式</w:t>
            </w:r>
            <w:proofErr w:type="spellEnd"/>
          </w:p>
        </w:tc>
        <w:tc>
          <w:tcPr>
            <w:tcW w:w="3061" w:type="dxa"/>
            <w:shd w:val="clear" w:color="auto" w:fill="F7F7F7"/>
            <w:tcMar>
              <w:top w:w="100" w:type="dxa"/>
              <w:left w:w="140" w:type="dxa"/>
              <w:bottom w:w="100" w:type="dxa"/>
              <w:right w:w="140" w:type="dxa"/>
            </w:tcMar>
            <w:vAlign w:val="center"/>
          </w:tcPr>
          <w:p w14:paraId="61B6BFD5" w14:textId="77777777" w:rsidR="00437361" w:rsidRDefault="00330A5F">
            <w:pPr>
              <w:spacing w:after="0" w:line="300" w:lineRule="auto"/>
              <w:jc w:val="center"/>
              <w:rPr>
                <w:rFonts w:hint="eastAsia"/>
              </w:rPr>
            </w:pPr>
            <w:proofErr w:type="spellStart"/>
            <w:r>
              <w:rPr>
                <w:rFonts w:ascii="黑体" w:eastAsia="黑体" w:hAnsi="黑体"/>
                <w:b/>
                <w:sz w:val="21"/>
              </w:rPr>
              <w:t>预期价值</w:t>
            </w:r>
            <w:proofErr w:type="spellEnd"/>
          </w:p>
        </w:tc>
      </w:tr>
      <w:tr w:rsidR="00437361" w14:paraId="137AD28B" w14:textId="77777777">
        <w:trPr>
          <w:cantSplit/>
          <w:jc w:val="center"/>
        </w:trPr>
        <w:tc>
          <w:tcPr>
            <w:tcW w:w="1701" w:type="dxa"/>
            <w:tcMar>
              <w:top w:w="100" w:type="dxa"/>
              <w:left w:w="140" w:type="dxa"/>
              <w:bottom w:w="100" w:type="dxa"/>
              <w:right w:w="140" w:type="dxa"/>
            </w:tcMar>
            <w:vAlign w:val="center"/>
          </w:tcPr>
          <w:p w14:paraId="48880ACD" w14:textId="77777777" w:rsidR="00AE2427" w:rsidRDefault="00330A5F">
            <w:pPr>
              <w:rPr>
                <w:rFonts w:hint="eastAsia"/>
              </w:rPr>
            </w:pPr>
            <w:proofErr w:type="spellStart"/>
            <w:r>
              <w:rPr>
                <w:rFonts w:ascii="宋体" w:eastAsia="宋体" w:hAnsi="宋体"/>
                <w:sz w:val="18"/>
              </w:rPr>
              <w:t>校企协同课程共建</w:t>
            </w:r>
            <w:proofErr w:type="spellEnd"/>
          </w:p>
        </w:tc>
        <w:tc>
          <w:tcPr>
            <w:tcW w:w="4082" w:type="dxa"/>
            <w:tcMar>
              <w:top w:w="100" w:type="dxa"/>
              <w:left w:w="140" w:type="dxa"/>
              <w:bottom w:w="100" w:type="dxa"/>
              <w:right w:w="140" w:type="dxa"/>
            </w:tcMar>
            <w:vAlign w:val="center"/>
          </w:tcPr>
          <w:p w14:paraId="2613458C" w14:textId="77777777" w:rsidR="00AE2427" w:rsidRDefault="00330A5F">
            <w:pPr>
              <w:rPr>
                <w:rFonts w:hint="eastAsia"/>
                <w:lang w:eastAsia="zh-CN"/>
              </w:rPr>
            </w:pPr>
            <w:r>
              <w:rPr>
                <w:rFonts w:ascii="宋体" w:eastAsia="宋体" w:hAnsi="宋体"/>
                <w:sz w:val="18"/>
                <w:lang w:eastAsia="zh-CN"/>
              </w:rPr>
              <w:t>围绕STM32/ARM外设驱动、</w:t>
            </w:r>
            <w:proofErr w:type="spellStart"/>
            <w:r>
              <w:rPr>
                <w:rFonts w:ascii="宋体" w:eastAsia="宋体" w:hAnsi="宋体"/>
                <w:sz w:val="18"/>
                <w:lang w:eastAsia="zh-CN"/>
              </w:rPr>
              <w:t>OpenHarmony</w:t>
            </w:r>
            <w:proofErr w:type="spellEnd"/>
            <w:r>
              <w:rPr>
                <w:rFonts w:ascii="宋体" w:eastAsia="宋体" w:hAnsi="宋体"/>
                <w:sz w:val="18"/>
                <w:lang w:eastAsia="zh-CN"/>
              </w:rPr>
              <w:t>设备接入、边缘网关运维、猪舍/禽舍环境控制和沙盘联调共建任务书与案例库。</w:t>
            </w:r>
          </w:p>
        </w:tc>
        <w:tc>
          <w:tcPr>
            <w:tcW w:w="3061" w:type="dxa"/>
            <w:tcMar>
              <w:top w:w="100" w:type="dxa"/>
              <w:left w:w="140" w:type="dxa"/>
              <w:bottom w:w="100" w:type="dxa"/>
              <w:right w:w="140" w:type="dxa"/>
            </w:tcMar>
            <w:vAlign w:val="center"/>
          </w:tcPr>
          <w:p w14:paraId="4C5FD4FD" w14:textId="77777777" w:rsidR="00AE2427" w:rsidRDefault="00330A5F">
            <w:pPr>
              <w:rPr>
                <w:rFonts w:hint="eastAsia"/>
                <w:lang w:eastAsia="zh-CN"/>
              </w:rPr>
            </w:pPr>
            <w:r>
              <w:rPr>
                <w:rFonts w:ascii="宋体" w:eastAsia="宋体" w:hAnsi="宋体"/>
                <w:sz w:val="18"/>
                <w:lang w:eastAsia="zh-CN"/>
              </w:rPr>
              <w:t>使课程内容更贴近嵌入式工程链路，便于后续持续更新。</w:t>
            </w:r>
          </w:p>
        </w:tc>
      </w:tr>
      <w:tr w:rsidR="00437361" w14:paraId="0068C796" w14:textId="77777777">
        <w:trPr>
          <w:cantSplit/>
          <w:jc w:val="center"/>
        </w:trPr>
        <w:tc>
          <w:tcPr>
            <w:tcW w:w="1701" w:type="dxa"/>
            <w:tcMar>
              <w:top w:w="100" w:type="dxa"/>
              <w:left w:w="140" w:type="dxa"/>
              <w:bottom w:w="100" w:type="dxa"/>
              <w:right w:w="140" w:type="dxa"/>
            </w:tcMar>
            <w:vAlign w:val="center"/>
          </w:tcPr>
          <w:p w14:paraId="69EBCFCC" w14:textId="77777777" w:rsidR="00AE2427" w:rsidRDefault="00330A5F">
            <w:pPr>
              <w:rPr>
                <w:rFonts w:hint="eastAsia"/>
              </w:rPr>
            </w:pPr>
            <w:proofErr w:type="spellStart"/>
            <w:r>
              <w:rPr>
                <w:rFonts w:ascii="宋体" w:eastAsia="宋体" w:hAnsi="宋体"/>
                <w:sz w:val="18"/>
              </w:rPr>
              <w:t>教师培训与教研</w:t>
            </w:r>
            <w:proofErr w:type="spellEnd"/>
          </w:p>
        </w:tc>
        <w:tc>
          <w:tcPr>
            <w:tcW w:w="4082" w:type="dxa"/>
            <w:tcMar>
              <w:top w:w="100" w:type="dxa"/>
              <w:left w:w="140" w:type="dxa"/>
              <w:bottom w:w="100" w:type="dxa"/>
              <w:right w:w="140" w:type="dxa"/>
            </w:tcMar>
            <w:vAlign w:val="center"/>
          </w:tcPr>
          <w:p w14:paraId="168FB2E2" w14:textId="77777777" w:rsidR="00AE2427" w:rsidRDefault="00330A5F">
            <w:pPr>
              <w:rPr>
                <w:rFonts w:hint="eastAsia"/>
                <w:lang w:eastAsia="zh-CN"/>
              </w:rPr>
            </w:pPr>
            <w:r>
              <w:rPr>
                <w:rFonts w:ascii="宋体" w:eastAsia="宋体" w:hAnsi="宋体"/>
                <w:sz w:val="18"/>
                <w:lang w:eastAsia="zh-CN"/>
              </w:rPr>
              <w:t>开展开发环境配置、设备烧录调试、接口驱动、平台联调、课程组织、项目评价和故障排查培训。</w:t>
            </w:r>
          </w:p>
        </w:tc>
        <w:tc>
          <w:tcPr>
            <w:tcW w:w="3061" w:type="dxa"/>
            <w:tcMar>
              <w:top w:w="100" w:type="dxa"/>
              <w:left w:w="140" w:type="dxa"/>
              <w:bottom w:w="100" w:type="dxa"/>
              <w:right w:w="140" w:type="dxa"/>
            </w:tcMar>
            <w:vAlign w:val="center"/>
          </w:tcPr>
          <w:p w14:paraId="21CE3F8D" w14:textId="77777777" w:rsidR="00AE2427" w:rsidRDefault="00330A5F">
            <w:pPr>
              <w:rPr>
                <w:rFonts w:hint="eastAsia"/>
                <w:lang w:eastAsia="zh-CN"/>
              </w:rPr>
            </w:pPr>
            <w:r>
              <w:rPr>
                <w:rFonts w:ascii="宋体" w:eastAsia="宋体" w:hAnsi="宋体"/>
                <w:sz w:val="18"/>
                <w:lang w:eastAsia="zh-CN"/>
              </w:rPr>
              <w:t>帮助教师独立完成任务发布、过程监控、报告批阅和课程迭代。</w:t>
            </w:r>
          </w:p>
        </w:tc>
      </w:tr>
      <w:tr w:rsidR="00437361" w14:paraId="2EF58E3B" w14:textId="77777777">
        <w:trPr>
          <w:cantSplit/>
          <w:jc w:val="center"/>
        </w:trPr>
        <w:tc>
          <w:tcPr>
            <w:tcW w:w="1701" w:type="dxa"/>
            <w:tcMar>
              <w:top w:w="100" w:type="dxa"/>
              <w:left w:w="140" w:type="dxa"/>
              <w:bottom w:w="100" w:type="dxa"/>
              <w:right w:w="140" w:type="dxa"/>
            </w:tcMar>
            <w:vAlign w:val="center"/>
          </w:tcPr>
          <w:p w14:paraId="4EBD8448" w14:textId="77777777" w:rsidR="00AE2427" w:rsidRDefault="00330A5F">
            <w:pPr>
              <w:rPr>
                <w:rFonts w:hint="eastAsia"/>
              </w:rPr>
            </w:pPr>
            <w:proofErr w:type="spellStart"/>
            <w:r>
              <w:rPr>
                <w:rFonts w:ascii="宋体" w:eastAsia="宋体" w:hAnsi="宋体"/>
                <w:sz w:val="18"/>
              </w:rPr>
              <w:t>学生创新项目</w:t>
            </w:r>
            <w:proofErr w:type="spellEnd"/>
          </w:p>
        </w:tc>
        <w:tc>
          <w:tcPr>
            <w:tcW w:w="4082" w:type="dxa"/>
            <w:tcMar>
              <w:top w:w="100" w:type="dxa"/>
              <w:left w:w="140" w:type="dxa"/>
              <w:bottom w:w="100" w:type="dxa"/>
              <w:right w:w="140" w:type="dxa"/>
            </w:tcMar>
            <w:vAlign w:val="center"/>
          </w:tcPr>
          <w:p w14:paraId="5788A03D" w14:textId="77777777" w:rsidR="00AE2427" w:rsidRDefault="00330A5F">
            <w:pPr>
              <w:rPr>
                <w:rFonts w:hint="eastAsia"/>
                <w:lang w:eastAsia="zh-CN"/>
              </w:rPr>
            </w:pPr>
            <w:r>
              <w:rPr>
                <w:rFonts w:ascii="宋体" w:eastAsia="宋体" w:hAnsi="宋体"/>
                <w:sz w:val="18"/>
                <w:lang w:eastAsia="zh-CN"/>
              </w:rPr>
              <w:t>基于开放接口和模块化设备，支持学生围绕养殖环境监测、环控策略优化、设备巡检、故障诊断和边缘AI分析进行项目开发。</w:t>
            </w:r>
          </w:p>
        </w:tc>
        <w:tc>
          <w:tcPr>
            <w:tcW w:w="3061" w:type="dxa"/>
            <w:tcMar>
              <w:top w:w="100" w:type="dxa"/>
              <w:left w:w="140" w:type="dxa"/>
              <w:bottom w:w="100" w:type="dxa"/>
              <w:right w:w="140" w:type="dxa"/>
            </w:tcMar>
            <w:vAlign w:val="center"/>
          </w:tcPr>
          <w:p w14:paraId="2F782378" w14:textId="77777777" w:rsidR="00AE2427" w:rsidRDefault="00330A5F">
            <w:pPr>
              <w:rPr>
                <w:rFonts w:hint="eastAsia"/>
                <w:lang w:eastAsia="zh-CN"/>
              </w:rPr>
            </w:pPr>
            <w:r>
              <w:rPr>
                <w:rFonts w:ascii="宋体" w:eastAsia="宋体" w:hAnsi="宋体"/>
                <w:sz w:val="18"/>
                <w:lang w:eastAsia="zh-CN"/>
              </w:rPr>
              <w:t>形成作品库、报告库、数据样例和展示素材。</w:t>
            </w:r>
          </w:p>
        </w:tc>
      </w:tr>
      <w:tr w:rsidR="00437361" w14:paraId="0EC0CF2E" w14:textId="77777777">
        <w:trPr>
          <w:cantSplit/>
          <w:jc w:val="center"/>
        </w:trPr>
        <w:tc>
          <w:tcPr>
            <w:tcW w:w="1701" w:type="dxa"/>
            <w:tcMar>
              <w:top w:w="100" w:type="dxa"/>
              <w:left w:w="140" w:type="dxa"/>
              <w:bottom w:w="100" w:type="dxa"/>
              <w:right w:w="140" w:type="dxa"/>
            </w:tcMar>
            <w:vAlign w:val="center"/>
          </w:tcPr>
          <w:p w14:paraId="1D5E4CE5" w14:textId="77777777" w:rsidR="00AE2427" w:rsidRDefault="00330A5F">
            <w:pPr>
              <w:rPr>
                <w:rFonts w:hint="eastAsia"/>
              </w:rPr>
            </w:pPr>
            <w:proofErr w:type="spellStart"/>
            <w:r>
              <w:rPr>
                <w:rFonts w:ascii="宋体" w:eastAsia="宋体" w:hAnsi="宋体"/>
                <w:sz w:val="18"/>
              </w:rPr>
              <w:t>行业场景拓展</w:t>
            </w:r>
            <w:proofErr w:type="spellEnd"/>
          </w:p>
        </w:tc>
        <w:tc>
          <w:tcPr>
            <w:tcW w:w="4082" w:type="dxa"/>
            <w:tcMar>
              <w:top w:w="100" w:type="dxa"/>
              <w:left w:w="140" w:type="dxa"/>
              <w:bottom w:w="100" w:type="dxa"/>
              <w:right w:w="140" w:type="dxa"/>
            </w:tcMar>
            <w:vAlign w:val="center"/>
          </w:tcPr>
          <w:p w14:paraId="45B8B067" w14:textId="77777777" w:rsidR="00AE2427" w:rsidRDefault="00330A5F">
            <w:pPr>
              <w:rPr>
                <w:rFonts w:hint="eastAsia"/>
                <w:lang w:eastAsia="zh-CN"/>
              </w:rPr>
            </w:pPr>
            <w:r>
              <w:rPr>
                <w:rFonts w:ascii="宋体" w:eastAsia="宋体" w:hAnsi="宋体"/>
                <w:sz w:val="18"/>
                <w:lang w:eastAsia="zh-CN"/>
              </w:rPr>
              <w:t>将生猪、蛋鸡案例扩展到水产养殖、反刍动物养殖、饲喂设备运维和养殖环境数据分析等后续场景。</w:t>
            </w:r>
          </w:p>
        </w:tc>
        <w:tc>
          <w:tcPr>
            <w:tcW w:w="3061" w:type="dxa"/>
            <w:tcMar>
              <w:top w:w="100" w:type="dxa"/>
              <w:left w:w="140" w:type="dxa"/>
              <w:bottom w:w="100" w:type="dxa"/>
              <w:right w:w="140" w:type="dxa"/>
            </w:tcMar>
            <w:vAlign w:val="center"/>
          </w:tcPr>
          <w:p w14:paraId="595436A2" w14:textId="77777777" w:rsidR="00AE2427" w:rsidRDefault="00330A5F">
            <w:pPr>
              <w:rPr>
                <w:rFonts w:hint="eastAsia"/>
                <w:lang w:eastAsia="zh-CN"/>
              </w:rPr>
            </w:pPr>
            <w:r>
              <w:rPr>
                <w:rFonts w:ascii="宋体" w:eastAsia="宋体" w:hAnsi="宋体"/>
                <w:sz w:val="18"/>
                <w:lang w:eastAsia="zh-CN"/>
              </w:rPr>
              <w:t>提升实训</w:t>
            </w:r>
            <w:proofErr w:type="gramStart"/>
            <w:r>
              <w:rPr>
                <w:rFonts w:ascii="宋体" w:eastAsia="宋体" w:hAnsi="宋体"/>
                <w:sz w:val="18"/>
                <w:lang w:eastAsia="zh-CN"/>
              </w:rPr>
              <w:t>室服务</w:t>
            </w:r>
            <w:proofErr w:type="gramEnd"/>
            <w:r>
              <w:rPr>
                <w:rFonts w:ascii="宋体" w:eastAsia="宋体" w:hAnsi="宋体"/>
                <w:sz w:val="18"/>
                <w:lang w:eastAsia="zh-CN"/>
              </w:rPr>
              <w:t>畜禽智能化养殖专业群和嵌入式项目化教学的持续建设空间。</w:t>
            </w:r>
          </w:p>
        </w:tc>
      </w:tr>
    </w:tbl>
    <w:p w14:paraId="15D8C186" w14:textId="77777777" w:rsidR="00437361" w:rsidRDefault="00437361">
      <w:pPr>
        <w:rPr>
          <w:rFonts w:hint="eastAsia"/>
          <w:lang w:eastAsia="zh-CN"/>
        </w:rPr>
      </w:pPr>
    </w:p>
    <w:p w14:paraId="3784F2CB" w14:textId="77777777" w:rsidR="00437361" w:rsidRDefault="00330A5F">
      <w:pPr>
        <w:pStyle w:val="1"/>
        <w:spacing w:before="280" w:after="160" w:line="300" w:lineRule="auto"/>
        <w:rPr>
          <w:lang w:eastAsia="zh-CN"/>
        </w:rPr>
      </w:pPr>
      <w:bookmarkStart w:id="14" w:name="_Toc234508145"/>
      <w:r>
        <w:rPr>
          <w:rFonts w:ascii="黑体" w:eastAsia="黑体" w:hAnsi="黑体"/>
          <w:sz w:val="32"/>
          <w:lang w:eastAsia="zh-CN"/>
        </w:rPr>
        <w:lastRenderedPageBreak/>
        <w:t>五、竞赛训练与能力提升展望</w:t>
      </w:r>
      <w:bookmarkEnd w:id="14"/>
    </w:p>
    <w:p w14:paraId="026329AB" w14:textId="77777777" w:rsidR="00437361" w:rsidRDefault="00330A5F">
      <w:pPr>
        <w:spacing w:after="120" w:line="324" w:lineRule="auto"/>
        <w:ind w:firstLine="480"/>
        <w:rPr>
          <w:rFonts w:hint="eastAsia"/>
          <w:lang w:eastAsia="zh-CN"/>
        </w:rPr>
      </w:pPr>
      <w:r>
        <w:rPr>
          <w:rFonts w:ascii="宋体" w:eastAsia="宋体" w:hAnsi="宋体"/>
          <w:lang w:eastAsia="zh-CN"/>
        </w:rPr>
        <w:t>实训室建成后可面向嵌入式系统开发、智能硬件调试、边缘网关集成、</w:t>
      </w:r>
      <w:proofErr w:type="spellStart"/>
      <w:r>
        <w:rPr>
          <w:rFonts w:ascii="宋体" w:eastAsia="宋体" w:hAnsi="宋体"/>
          <w:lang w:eastAsia="zh-CN"/>
        </w:rPr>
        <w:t>OpenHarmony</w:t>
      </w:r>
      <w:proofErr w:type="spellEnd"/>
      <w:r>
        <w:rPr>
          <w:rFonts w:ascii="宋体" w:eastAsia="宋体" w:hAnsi="宋体"/>
          <w:lang w:eastAsia="zh-CN"/>
        </w:rPr>
        <w:t>轻量设备开发、边缘智能应用等方向预留训练条件。本方案不写现有参赛案例、相关成绩或合作院校案例，仅从课程和设备能力角度说明后续可支撑的训练方向。</w:t>
      </w:r>
    </w:p>
    <w:p w14:paraId="31424962" w14:textId="77777777" w:rsidR="00437361" w:rsidRDefault="00330A5F">
      <w:pPr>
        <w:spacing w:after="40"/>
        <w:jc w:val="center"/>
        <w:rPr>
          <w:rFonts w:hint="eastAsia"/>
        </w:rPr>
      </w:pPr>
      <w:r>
        <w:rPr>
          <w:noProof/>
        </w:rPr>
        <w:drawing>
          <wp:inline distT="0" distB="0" distL="0" distR="0" wp14:anchorId="0399D14F" wp14:editId="3EFF6950">
            <wp:extent cx="5471795" cy="3214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472000" cy="3214800"/>
                    </a:xfrm>
                    <a:prstGeom prst="rect">
                      <a:avLst/>
                    </a:prstGeom>
                  </pic:spPr>
                </pic:pic>
              </a:graphicData>
            </a:graphic>
          </wp:inline>
        </w:drawing>
      </w:r>
    </w:p>
    <w:p w14:paraId="5705FA49" w14:textId="77777777" w:rsidR="00437361" w:rsidRDefault="00330A5F">
      <w:pPr>
        <w:spacing w:before="40" w:after="160"/>
        <w:jc w:val="center"/>
        <w:rPr>
          <w:rFonts w:hint="eastAsia"/>
          <w:lang w:eastAsia="zh-CN"/>
        </w:rPr>
      </w:pPr>
      <w:r>
        <w:rPr>
          <w:color w:val="666666"/>
          <w:sz w:val="20"/>
          <w:lang w:eastAsia="zh-CN"/>
        </w:rPr>
        <w:t>图 5-1 嵌入式与畜禽智能养殖竞赛训练能力映射图</w:t>
      </w:r>
    </w:p>
    <w:p w14:paraId="1B5FB084" w14:textId="77777777" w:rsidR="00437361" w:rsidRDefault="00330A5F">
      <w:pPr>
        <w:spacing w:before="40" w:after="160"/>
        <w:jc w:val="center"/>
        <w:rPr>
          <w:rFonts w:hint="eastAsia"/>
          <w:lang w:eastAsia="zh-CN"/>
        </w:rPr>
      </w:pPr>
      <w:r>
        <w:rPr>
          <w:color w:val="666666"/>
          <w:sz w:val="20"/>
          <w:lang w:eastAsia="zh-CN"/>
        </w:rPr>
        <w:t>表 5-1 嵌入式与畜禽智能养殖竞赛训练能力映射表</w:t>
      </w:r>
    </w:p>
    <w:tbl>
      <w:tblPr>
        <w:tblStyle w:val="af4"/>
        <w:tblW w:w="0" w:type="auto"/>
        <w:jc w:val="center"/>
        <w:tblLayout w:type="fixed"/>
        <w:tblLook w:val="04A0" w:firstRow="1" w:lastRow="0" w:firstColumn="1" w:lastColumn="0" w:noHBand="0" w:noVBand="1"/>
      </w:tblPr>
      <w:tblGrid>
        <w:gridCol w:w="1701"/>
        <w:gridCol w:w="3515"/>
        <w:gridCol w:w="3628"/>
      </w:tblGrid>
      <w:tr w:rsidR="00437361" w14:paraId="41CE4811" w14:textId="77777777">
        <w:trPr>
          <w:cantSplit/>
          <w:tblHeader/>
          <w:jc w:val="center"/>
        </w:trPr>
        <w:tc>
          <w:tcPr>
            <w:tcW w:w="1701" w:type="dxa"/>
            <w:shd w:val="clear" w:color="auto" w:fill="F7F7F7"/>
            <w:tcMar>
              <w:top w:w="100" w:type="dxa"/>
              <w:left w:w="140" w:type="dxa"/>
              <w:bottom w:w="100" w:type="dxa"/>
              <w:right w:w="140" w:type="dxa"/>
            </w:tcMar>
            <w:vAlign w:val="center"/>
          </w:tcPr>
          <w:p w14:paraId="4103844E" w14:textId="77777777" w:rsidR="00437361" w:rsidRDefault="00330A5F">
            <w:pPr>
              <w:spacing w:after="0" w:line="300" w:lineRule="auto"/>
              <w:jc w:val="center"/>
              <w:rPr>
                <w:rFonts w:hint="eastAsia"/>
              </w:rPr>
            </w:pPr>
            <w:proofErr w:type="spellStart"/>
            <w:r>
              <w:rPr>
                <w:rFonts w:ascii="黑体" w:eastAsia="黑体" w:hAnsi="黑体"/>
                <w:b/>
                <w:sz w:val="21"/>
              </w:rPr>
              <w:t>能力方向</w:t>
            </w:r>
            <w:proofErr w:type="spellEnd"/>
          </w:p>
        </w:tc>
        <w:tc>
          <w:tcPr>
            <w:tcW w:w="3515" w:type="dxa"/>
            <w:shd w:val="clear" w:color="auto" w:fill="F7F7F7"/>
            <w:tcMar>
              <w:top w:w="100" w:type="dxa"/>
              <w:left w:w="140" w:type="dxa"/>
              <w:bottom w:w="100" w:type="dxa"/>
              <w:right w:w="140" w:type="dxa"/>
            </w:tcMar>
            <w:vAlign w:val="center"/>
          </w:tcPr>
          <w:p w14:paraId="3EF781B2" w14:textId="77777777" w:rsidR="00437361" w:rsidRDefault="00330A5F">
            <w:pPr>
              <w:spacing w:after="0" w:line="300" w:lineRule="auto"/>
              <w:jc w:val="center"/>
              <w:rPr>
                <w:rFonts w:hint="eastAsia"/>
              </w:rPr>
            </w:pPr>
            <w:proofErr w:type="spellStart"/>
            <w:r>
              <w:rPr>
                <w:rFonts w:ascii="黑体" w:eastAsia="黑体" w:hAnsi="黑体"/>
                <w:b/>
                <w:sz w:val="21"/>
              </w:rPr>
              <w:t>可训练内容</w:t>
            </w:r>
            <w:proofErr w:type="spellEnd"/>
          </w:p>
        </w:tc>
        <w:tc>
          <w:tcPr>
            <w:tcW w:w="3628" w:type="dxa"/>
            <w:shd w:val="clear" w:color="auto" w:fill="F7F7F7"/>
            <w:tcMar>
              <w:top w:w="100" w:type="dxa"/>
              <w:left w:w="140" w:type="dxa"/>
              <w:bottom w:w="100" w:type="dxa"/>
              <w:right w:w="140" w:type="dxa"/>
            </w:tcMar>
            <w:vAlign w:val="center"/>
          </w:tcPr>
          <w:p w14:paraId="38376FF1" w14:textId="77777777" w:rsidR="00437361" w:rsidRDefault="00330A5F">
            <w:pPr>
              <w:spacing w:after="0" w:line="300" w:lineRule="auto"/>
              <w:jc w:val="center"/>
              <w:rPr>
                <w:rFonts w:hint="eastAsia"/>
              </w:rPr>
            </w:pPr>
            <w:proofErr w:type="spellStart"/>
            <w:r>
              <w:rPr>
                <w:rFonts w:ascii="黑体" w:eastAsia="黑体" w:hAnsi="黑体"/>
                <w:b/>
                <w:sz w:val="21"/>
              </w:rPr>
              <w:t>实训室支撑条件</w:t>
            </w:r>
            <w:proofErr w:type="spellEnd"/>
          </w:p>
        </w:tc>
      </w:tr>
      <w:tr w:rsidR="00437361" w14:paraId="6AB331E6" w14:textId="77777777">
        <w:trPr>
          <w:cantSplit/>
          <w:jc w:val="center"/>
        </w:trPr>
        <w:tc>
          <w:tcPr>
            <w:tcW w:w="1701" w:type="dxa"/>
            <w:tcMar>
              <w:top w:w="100" w:type="dxa"/>
              <w:left w:w="140" w:type="dxa"/>
              <w:bottom w:w="100" w:type="dxa"/>
              <w:right w:w="140" w:type="dxa"/>
            </w:tcMar>
            <w:vAlign w:val="center"/>
          </w:tcPr>
          <w:p w14:paraId="21AF9403" w14:textId="77777777" w:rsidR="00AE2427" w:rsidRDefault="00330A5F">
            <w:pPr>
              <w:rPr>
                <w:rFonts w:hint="eastAsia"/>
              </w:rPr>
            </w:pPr>
            <w:proofErr w:type="spellStart"/>
            <w:r>
              <w:rPr>
                <w:rFonts w:ascii="宋体" w:eastAsia="宋体" w:hAnsi="宋体"/>
                <w:sz w:val="18"/>
              </w:rPr>
              <w:t>嵌入式应用开发</w:t>
            </w:r>
            <w:proofErr w:type="spellEnd"/>
          </w:p>
        </w:tc>
        <w:tc>
          <w:tcPr>
            <w:tcW w:w="3515" w:type="dxa"/>
            <w:tcMar>
              <w:top w:w="100" w:type="dxa"/>
              <w:left w:w="140" w:type="dxa"/>
              <w:bottom w:w="100" w:type="dxa"/>
              <w:right w:w="140" w:type="dxa"/>
            </w:tcMar>
            <w:vAlign w:val="center"/>
          </w:tcPr>
          <w:p w14:paraId="67CDF6C7" w14:textId="77777777" w:rsidR="00AE2427" w:rsidRDefault="00330A5F">
            <w:pPr>
              <w:rPr>
                <w:rFonts w:hint="eastAsia"/>
                <w:lang w:eastAsia="zh-CN"/>
              </w:rPr>
            </w:pPr>
            <w:r>
              <w:rPr>
                <w:rFonts w:ascii="宋体" w:eastAsia="宋体" w:hAnsi="宋体"/>
                <w:sz w:val="18"/>
                <w:lang w:eastAsia="zh-CN"/>
              </w:rPr>
              <w:t>外设驱动、接口通信、规则联动、数据看板、项目交付</w:t>
            </w:r>
          </w:p>
        </w:tc>
        <w:tc>
          <w:tcPr>
            <w:tcW w:w="3628" w:type="dxa"/>
            <w:tcMar>
              <w:top w:w="100" w:type="dxa"/>
              <w:left w:w="140" w:type="dxa"/>
              <w:bottom w:w="100" w:type="dxa"/>
              <w:right w:w="140" w:type="dxa"/>
            </w:tcMar>
            <w:vAlign w:val="center"/>
          </w:tcPr>
          <w:p w14:paraId="63811944" w14:textId="77777777" w:rsidR="00AE2427" w:rsidRDefault="00330A5F">
            <w:pPr>
              <w:rPr>
                <w:rFonts w:hint="eastAsia"/>
                <w:lang w:eastAsia="zh-CN"/>
              </w:rPr>
            </w:pPr>
            <w:r>
              <w:rPr>
                <w:rFonts w:ascii="宋体" w:eastAsia="宋体" w:hAnsi="宋体"/>
                <w:sz w:val="18"/>
                <w:lang w:eastAsia="zh-CN"/>
              </w:rPr>
              <w:t>嵌入式综合实验箱、主控与通信开发包、嵌入式智能综合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、畜禽养殖场景系统和综合实训沙盘。</w:t>
            </w:r>
          </w:p>
        </w:tc>
      </w:tr>
      <w:tr w:rsidR="00437361" w14:paraId="6515D952" w14:textId="77777777">
        <w:trPr>
          <w:cantSplit/>
          <w:jc w:val="center"/>
        </w:trPr>
        <w:tc>
          <w:tcPr>
            <w:tcW w:w="1701" w:type="dxa"/>
            <w:tcMar>
              <w:top w:w="100" w:type="dxa"/>
              <w:left w:w="140" w:type="dxa"/>
              <w:bottom w:w="100" w:type="dxa"/>
              <w:right w:w="140" w:type="dxa"/>
            </w:tcMar>
            <w:vAlign w:val="center"/>
          </w:tcPr>
          <w:p w14:paraId="778E297B" w14:textId="77777777" w:rsidR="00AE2427" w:rsidRDefault="00330A5F">
            <w:pPr>
              <w:rPr>
                <w:rFonts w:hint="eastAsia"/>
              </w:rPr>
            </w:pPr>
            <w:proofErr w:type="spellStart"/>
            <w:r>
              <w:rPr>
                <w:rFonts w:ascii="宋体" w:eastAsia="宋体" w:hAnsi="宋体"/>
                <w:sz w:val="18"/>
              </w:rPr>
              <w:t>嵌入式系统</w:t>
            </w:r>
            <w:proofErr w:type="spellEnd"/>
          </w:p>
        </w:tc>
        <w:tc>
          <w:tcPr>
            <w:tcW w:w="3515" w:type="dxa"/>
            <w:tcMar>
              <w:top w:w="100" w:type="dxa"/>
              <w:left w:w="140" w:type="dxa"/>
              <w:bottom w:w="100" w:type="dxa"/>
              <w:right w:w="140" w:type="dxa"/>
            </w:tcMar>
            <w:vAlign w:val="center"/>
          </w:tcPr>
          <w:p w14:paraId="23DA473A" w14:textId="77777777" w:rsidR="00AE2427" w:rsidRDefault="00330A5F">
            <w:pPr>
              <w:rPr>
                <w:rFonts w:hint="eastAsia"/>
                <w:lang w:eastAsia="zh-CN"/>
              </w:rPr>
            </w:pPr>
            <w:r>
              <w:rPr>
                <w:rFonts w:ascii="宋体" w:eastAsia="宋体" w:hAnsi="宋体"/>
                <w:sz w:val="18"/>
                <w:lang w:eastAsia="zh-CN"/>
              </w:rPr>
              <w:t>MCU外设、传感器驱动、串口调试、执行器控制、故障排查</w:t>
            </w:r>
          </w:p>
        </w:tc>
        <w:tc>
          <w:tcPr>
            <w:tcW w:w="3628" w:type="dxa"/>
            <w:tcMar>
              <w:top w:w="100" w:type="dxa"/>
              <w:left w:w="140" w:type="dxa"/>
              <w:bottom w:w="100" w:type="dxa"/>
              <w:right w:w="140" w:type="dxa"/>
            </w:tcMar>
            <w:vAlign w:val="center"/>
          </w:tcPr>
          <w:p w14:paraId="07EB3325" w14:textId="77777777" w:rsidR="00AE2427" w:rsidRDefault="00330A5F">
            <w:pPr>
              <w:rPr>
                <w:rFonts w:hint="eastAsia"/>
                <w:lang w:eastAsia="zh-CN"/>
              </w:rPr>
            </w:pPr>
            <w:r>
              <w:rPr>
                <w:rFonts w:ascii="宋体" w:eastAsia="宋体" w:hAnsi="宋体"/>
                <w:sz w:val="18"/>
                <w:lang w:eastAsia="zh-CN"/>
              </w:rPr>
              <w:t>STM32模块、传感器开发包、执行器开发包、实验指导书。</w:t>
            </w:r>
          </w:p>
        </w:tc>
      </w:tr>
      <w:tr w:rsidR="00437361" w14:paraId="5956551F" w14:textId="77777777">
        <w:trPr>
          <w:cantSplit/>
          <w:jc w:val="center"/>
        </w:trPr>
        <w:tc>
          <w:tcPr>
            <w:tcW w:w="1701" w:type="dxa"/>
            <w:tcMar>
              <w:top w:w="100" w:type="dxa"/>
              <w:left w:w="140" w:type="dxa"/>
              <w:bottom w:w="100" w:type="dxa"/>
              <w:right w:w="140" w:type="dxa"/>
            </w:tcMar>
            <w:vAlign w:val="center"/>
          </w:tcPr>
          <w:p w14:paraId="123F188D" w14:textId="77777777" w:rsidR="00AE2427" w:rsidRDefault="00330A5F">
            <w:pPr>
              <w:rPr>
                <w:rFonts w:hint="eastAsia"/>
              </w:rPr>
            </w:pPr>
            <w:proofErr w:type="spellStart"/>
            <w:r>
              <w:rPr>
                <w:rFonts w:ascii="宋体" w:eastAsia="宋体" w:hAnsi="宋体"/>
                <w:sz w:val="18"/>
              </w:rPr>
              <w:t>边缘智能应用</w:t>
            </w:r>
            <w:proofErr w:type="spellEnd"/>
          </w:p>
        </w:tc>
        <w:tc>
          <w:tcPr>
            <w:tcW w:w="3515" w:type="dxa"/>
            <w:tcMar>
              <w:top w:w="100" w:type="dxa"/>
              <w:left w:w="140" w:type="dxa"/>
              <w:bottom w:w="100" w:type="dxa"/>
              <w:right w:w="140" w:type="dxa"/>
            </w:tcMar>
            <w:vAlign w:val="center"/>
          </w:tcPr>
          <w:p w14:paraId="199D9312" w14:textId="77777777" w:rsidR="00AE2427" w:rsidRDefault="00330A5F">
            <w:pPr>
              <w:rPr>
                <w:rFonts w:hint="eastAsia"/>
                <w:lang w:eastAsia="zh-CN"/>
              </w:rPr>
            </w:pPr>
            <w:r>
              <w:rPr>
                <w:rFonts w:ascii="宋体" w:eastAsia="宋体" w:hAnsi="宋体"/>
                <w:sz w:val="18"/>
                <w:lang w:eastAsia="zh-CN"/>
              </w:rPr>
              <w:t>AI助教、语音/视觉接口、边缘AI探索、知识库答疑</w:t>
            </w:r>
          </w:p>
        </w:tc>
        <w:tc>
          <w:tcPr>
            <w:tcW w:w="3628" w:type="dxa"/>
            <w:tcMar>
              <w:top w:w="100" w:type="dxa"/>
              <w:left w:w="140" w:type="dxa"/>
              <w:bottom w:w="100" w:type="dxa"/>
              <w:right w:w="140" w:type="dxa"/>
            </w:tcMar>
            <w:vAlign w:val="center"/>
          </w:tcPr>
          <w:p w14:paraId="4D1FD5B5" w14:textId="77777777" w:rsidR="00AE2427" w:rsidRDefault="00330A5F">
            <w:pPr>
              <w:rPr>
                <w:rFonts w:hint="eastAsia"/>
                <w:lang w:eastAsia="zh-CN"/>
              </w:rPr>
            </w:pPr>
            <w:r>
              <w:rPr>
                <w:rFonts w:ascii="宋体" w:eastAsia="宋体" w:hAnsi="宋体"/>
                <w:sz w:val="18"/>
                <w:lang w:eastAsia="zh-CN"/>
              </w:rPr>
              <w:t>平台高级能力、开放接口、项目化课程资源。</w:t>
            </w:r>
          </w:p>
        </w:tc>
      </w:tr>
      <w:tr w:rsidR="00437361" w14:paraId="496A02DB" w14:textId="77777777">
        <w:trPr>
          <w:cantSplit/>
          <w:jc w:val="center"/>
        </w:trPr>
        <w:tc>
          <w:tcPr>
            <w:tcW w:w="1701" w:type="dxa"/>
            <w:tcMar>
              <w:top w:w="100" w:type="dxa"/>
              <w:left w:w="140" w:type="dxa"/>
              <w:bottom w:w="100" w:type="dxa"/>
              <w:right w:w="140" w:type="dxa"/>
            </w:tcMar>
            <w:vAlign w:val="center"/>
          </w:tcPr>
          <w:p w14:paraId="600C7454" w14:textId="77777777" w:rsidR="00AE2427" w:rsidRDefault="00330A5F">
            <w:pPr>
              <w:rPr>
                <w:rFonts w:hint="eastAsia"/>
              </w:rPr>
            </w:pPr>
            <w:proofErr w:type="spellStart"/>
            <w:r>
              <w:rPr>
                <w:rFonts w:ascii="宋体" w:eastAsia="宋体" w:hAnsi="宋体"/>
                <w:sz w:val="18"/>
              </w:rPr>
              <w:t>OpenHarmony嵌入式创新</w:t>
            </w:r>
            <w:proofErr w:type="spellEnd"/>
          </w:p>
        </w:tc>
        <w:tc>
          <w:tcPr>
            <w:tcW w:w="3515" w:type="dxa"/>
            <w:tcMar>
              <w:top w:w="100" w:type="dxa"/>
              <w:left w:w="140" w:type="dxa"/>
              <w:bottom w:w="100" w:type="dxa"/>
              <w:right w:w="140" w:type="dxa"/>
            </w:tcMar>
            <w:vAlign w:val="center"/>
          </w:tcPr>
          <w:p w14:paraId="58D7B433" w14:textId="77777777" w:rsidR="00AE2427" w:rsidRDefault="00330A5F">
            <w:pPr>
              <w:rPr>
                <w:rFonts w:hint="eastAsia"/>
              </w:rPr>
            </w:pPr>
            <w:proofErr w:type="spellStart"/>
            <w:r>
              <w:rPr>
                <w:rFonts w:ascii="宋体" w:eastAsia="宋体" w:hAnsi="宋体"/>
                <w:sz w:val="18"/>
              </w:rPr>
              <w:t>OpenHarmony轻量设备开发、WiFi配网、设备上云、OpenHarmony节点联动</w:t>
            </w:r>
            <w:proofErr w:type="spellEnd"/>
          </w:p>
        </w:tc>
        <w:tc>
          <w:tcPr>
            <w:tcW w:w="3628" w:type="dxa"/>
            <w:tcMar>
              <w:top w:w="100" w:type="dxa"/>
              <w:left w:w="140" w:type="dxa"/>
              <w:bottom w:w="100" w:type="dxa"/>
              <w:right w:w="140" w:type="dxa"/>
            </w:tcMar>
            <w:vAlign w:val="center"/>
          </w:tcPr>
          <w:p w14:paraId="6628E1C4" w14:textId="77777777" w:rsidR="00AE2427" w:rsidRDefault="00330A5F">
            <w:pPr>
              <w:rPr>
                <w:rFonts w:hint="eastAsia"/>
              </w:rPr>
            </w:pPr>
            <w:proofErr w:type="spellStart"/>
            <w:r>
              <w:rPr>
                <w:rFonts w:ascii="宋体" w:eastAsia="宋体" w:hAnsi="宋体"/>
                <w:sz w:val="18"/>
              </w:rPr>
              <w:t>OpenHarmony嵌入式模块、DevEco开发流程、平台联动案例</w:t>
            </w:r>
            <w:proofErr w:type="spellEnd"/>
            <w:r>
              <w:rPr>
                <w:rFonts w:ascii="宋体" w:eastAsia="宋体" w:hAnsi="宋体"/>
                <w:sz w:val="18"/>
              </w:rPr>
              <w:t>。</w:t>
            </w:r>
          </w:p>
        </w:tc>
      </w:tr>
      <w:tr w:rsidR="00437361" w14:paraId="6E248DC7" w14:textId="77777777">
        <w:trPr>
          <w:cantSplit/>
          <w:jc w:val="center"/>
        </w:trPr>
        <w:tc>
          <w:tcPr>
            <w:tcW w:w="1701" w:type="dxa"/>
            <w:tcMar>
              <w:top w:w="100" w:type="dxa"/>
              <w:left w:w="140" w:type="dxa"/>
              <w:bottom w:w="100" w:type="dxa"/>
              <w:right w:w="140" w:type="dxa"/>
            </w:tcMar>
            <w:vAlign w:val="center"/>
          </w:tcPr>
          <w:p w14:paraId="02FC5F8F" w14:textId="77777777" w:rsidR="00AE2427" w:rsidRDefault="00330A5F">
            <w:pPr>
              <w:rPr>
                <w:rFonts w:hint="eastAsia"/>
              </w:rPr>
            </w:pPr>
            <w:proofErr w:type="spellStart"/>
            <w:r>
              <w:rPr>
                <w:rFonts w:ascii="宋体" w:eastAsia="宋体" w:hAnsi="宋体"/>
                <w:sz w:val="18"/>
              </w:rPr>
              <w:t>工程表达与答辩</w:t>
            </w:r>
            <w:proofErr w:type="spellEnd"/>
          </w:p>
        </w:tc>
        <w:tc>
          <w:tcPr>
            <w:tcW w:w="3515" w:type="dxa"/>
            <w:tcMar>
              <w:top w:w="100" w:type="dxa"/>
              <w:left w:w="140" w:type="dxa"/>
              <w:bottom w:w="100" w:type="dxa"/>
              <w:right w:w="140" w:type="dxa"/>
            </w:tcMar>
            <w:vAlign w:val="center"/>
          </w:tcPr>
          <w:p w14:paraId="26EA95D1" w14:textId="77777777" w:rsidR="00AE2427" w:rsidRDefault="00330A5F">
            <w:pPr>
              <w:rPr>
                <w:rFonts w:hint="eastAsia"/>
                <w:lang w:eastAsia="zh-CN"/>
              </w:rPr>
            </w:pPr>
            <w:r>
              <w:rPr>
                <w:rFonts w:ascii="宋体" w:eastAsia="宋体" w:hAnsi="宋体"/>
                <w:sz w:val="18"/>
                <w:lang w:eastAsia="zh-CN"/>
              </w:rPr>
              <w:t>需求分析、方案设计、联调记录、演示汇报、报告撰写</w:t>
            </w:r>
          </w:p>
        </w:tc>
        <w:tc>
          <w:tcPr>
            <w:tcW w:w="3628" w:type="dxa"/>
            <w:tcMar>
              <w:top w:w="100" w:type="dxa"/>
              <w:left w:w="140" w:type="dxa"/>
              <w:bottom w:w="100" w:type="dxa"/>
              <w:right w:w="140" w:type="dxa"/>
            </w:tcMar>
            <w:vAlign w:val="center"/>
          </w:tcPr>
          <w:p w14:paraId="1082347E" w14:textId="77777777" w:rsidR="00AE2427" w:rsidRDefault="00330A5F">
            <w:pPr>
              <w:rPr>
                <w:rFonts w:hint="eastAsia"/>
                <w:lang w:eastAsia="zh-CN"/>
              </w:rPr>
            </w:pPr>
            <w:r>
              <w:rPr>
                <w:rFonts w:ascii="宋体" w:eastAsia="宋体" w:hAnsi="宋体"/>
                <w:sz w:val="18"/>
                <w:lang w:eastAsia="zh-CN"/>
              </w:rPr>
              <w:t>任务书、报告模板、过程数据、项目大屏和作品库。</w:t>
            </w:r>
          </w:p>
        </w:tc>
      </w:tr>
    </w:tbl>
    <w:p w14:paraId="0B5FFA7D" w14:textId="77777777" w:rsidR="00437361" w:rsidRDefault="00437361">
      <w:pPr>
        <w:rPr>
          <w:rFonts w:hint="eastAsia"/>
          <w:lang w:eastAsia="zh-CN"/>
        </w:rPr>
      </w:pPr>
    </w:p>
    <w:p w14:paraId="7C19562A" w14:textId="77777777" w:rsidR="00437361" w:rsidRDefault="00330A5F" w:rsidP="001179AA">
      <w:pPr>
        <w:rPr>
          <w:rFonts w:hint="eastAsia"/>
          <w:lang w:eastAsia="zh-CN"/>
        </w:rPr>
      </w:pPr>
      <w:bookmarkStart w:id="15" w:name="_Toc234508146"/>
      <w:r>
        <w:rPr>
          <w:rFonts w:ascii="黑体" w:eastAsia="黑体" w:hAnsi="黑体"/>
          <w:sz w:val="32"/>
          <w:lang w:eastAsia="zh-CN"/>
        </w:rPr>
        <w:t>六、实施计划、培训运维与验收</w:t>
      </w:r>
      <w:bookmarkEnd w:id="15"/>
    </w:p>
    <w:p w14:paraId="730B7168" w14:textId="77777777" w:rsidR="00437361" w:rsidRDefault="00330A5F">
      <w:pPr>
        <w:pStyle w:val="21"/>
        <w:spacing w:before="160" w:after="100" w:line="300" w:lineRule="auto"/>
        <w:rPr>
          <w:lang w:eastAsia="zh-CN"/>
        </w:rPr>
      </w:pPr>
      <w:bookmarkStart w:id="16" w:name="_Toc234508147"/>
      <w:r>
        <w:rPr>
          <w:rFonts w:ascii="黑体" w:eastAsia="黑体" w:hAnsi="黑体"/>
          <w:sz w:val="28"/>
          <w:lang w:eastAsia="zh-CN"/>
        </w:rPr>
        <w:t>6.1 建设内容清单</w:t>
      </w:r>
      <w:bookmarkEnd w:id="16"/>
    </w:p>
    <w:p w14:paraId="190A8F35" w14:textId="77777777" w:rsidR="00437361" w:rsidRDefault="00330A5F">
      <w:pPr>
        <w:spacing w:before="40" w:after="160"/>
        <w:jc w:val="center"/>
        <w:rPr>
          <w:rFonts w:hint="eastAsia"/>
          <w:lang w:eastAsia="zh-CN"/>
        </w:rPr>
      </w:pPr>
      <w:r>
        <w:rPr>
          <w:color w:val="666666"/>
          <w:sz w:val="20"/>
          <w:lang w:eastAsia="zh-CN"/>
        </w:rPr>
        <w:t>表 6-1 建设内容清单</w:t>
      </w:r>
    </w:p>
    <w:tbl>
      <w:tblPr>
        <w:tblStyle w:val="af4"/>
        <w:tblW w:w="0" w:type="auto"/>
        <w:jc w:val="center"/>
        <w:tblLayout w:type="fixed"/>
        <w:tblLook w:val="04A0" w:firstRow="1" w:lastRow="0" w:firstColumn="1" w:lastColumn="0" w:noHBand="0" w:noVBand="1"/>
      </w:tblPr>
      <w:tblGrid>
        <w:gridCol w:w="794"/>
        <w:gridCol w:w="2268"/>
        <w:gridCol w:w="2835"/>
        <w:gridCol w:w="2948"/>
      </w:tblGrid>
      <w:tr w:rsidR="00437361" w14:paraId="7C59C05E" w14:textId="77777777">
        <w:trPr>
          <w:cantSplit/>
          <w:tblHeader/>
          <w:jc w:val="center"/>
        </w:trPr>
        <w:tc>
          <w:tcPr>
            <w:tcW w:w="794" w:type="dxa"/>
            <w:shd w:val="clear" w:color="auto" w:fill="F7F7F7"/>
            <w:tcMar>
              <w:top w:w="100" w:type="dxa"/>
              <w:left w:w="140" w:type="dxa"/>
              <w:bottom w:w="100" w:type="dxa"/>
              <w:right w:w="140" w:type="dxa"/>
            </w:tcMar>
            <w:vAlign w:val="center"/>
          </w:tcPr>
          <w:p w14:paraId="45249170" w14:textId="77777777" w:rsidR="00437361" w:rsidRDefault="00330A5F">
            <w:pPr>
              <w:spacing w:after="0" w:line="300" w:lineRule="auto"/>
              <w:jc w:val="center"/>
              <w:rPr>
                <w:rFonts w:hint="eastAsia"/>
              </w:rPr>
            </w:pPr>
            <w:proofErr w:type="spellStart"/>
            <w:r>
              <w:rPr>
                <w:rFonts w:ascii="黑体" w:eastAsia="黑体" w:hAnsi="黑体"/>
                <w:b/>
                <w:sz w:val="21"/>
              </w:rPr>
              <w:t>序号</w:t>
            </w:r>
            <w:proofErr w:type="spellEnd"/>
          </w:p>
        </w:tc>
        <w:tc>
          <w:tcPr>
            <w:tcW w:w="2268" w:type="dxa"/>
            <w:shd w:val="clear" w:color="auto" w:fill="F7F7F7"/>
            <w:tcMar>
              <w:top w:w="100" w:type="dxa"/>
              <w:left w:w="140" w:type="dxa"/>
              <w:bottom w:w="100" w:type="dxa"/>
              <w:right w:w="140" w:type="dxa"/>
            </w:tcMar>
            <w:vAlign w:val="center"/>
          </w:tcPr>
          <w:p w14:paraId="26EC3D78" w14:textId="77777777" w:rsidR="00437361" w:rsidRDefault="00330A5F">
            <w:pPr>
              <w:spacing w:after="0" w:line="300" w:lineRule="auto"/>
              <w:jc w:val="center"/>
              <w:rPr>
                <w:rFonts w:hint="eastAsia"/>
              </w:rPr>
            </w:pPr>
            <w:proofErr w:type="spellStart"/>
            <w:r>
              <w:rPr>
                <w:rFonts w:ascii="黑体" w:eastAsia="黑体" w:hAnsi="黑体"/>
                <w:b/>
                <w:sz w:val="21"/>
              </w:rPr>
              <w:t>建设内容</w:t>
            </w:r>
            <w:proofErr w:type="spellEnd"/>
          </w:p>
        </w:tc>
        <w:tc>
          <w:tcPr>
            <w:tcW w:w="2835" w:type="dxa"/>
            <w:shd w:val="clear" w:color="auto" w:fill="F7F7F7"/>
            <w:tcMar>
              <w:top w:w="100" w:type="dxa"/>
              <w:left w:w="140" w:type="dxa"/>
              <w:bottom w:w="100" w:type="dxa"/>
              <w:right w:w="140" w:type="dxa"/>
            </w:tcMar>
            <w:vAlign w:val="center"/>
          </w:tcPr>
          <w:p w14:paraId="4FFEFEE2" w14:textId="77777777" w:rsidR="00437361" w:rsidRDefault="00330A5F">
            <w:pPr>
              <w:spacing w:after="0" w:line="300" w:lineRule="auto"/>
              <w:jc w:val="center"/>
              <w:rPr>
                <w:rFonts w:hint="eastAsia"/>
              </w:rPr>
            </w:pPr>
            <w:proofErr w:type="spellStart"/>
            <w:r>
              <w:rPr>
                <w:rFonts w:ascii="黑体" w:eastAsia="黑体" w:hAnsi="黑体"/>
                <w:b/>
                <w:sz w:val="21"/>
              </w:rPr>
              <w:t>建议配置</w:t>
            </w:r>
            <w:proofErr w:type="spellEnd"/>
          </w:p>
        </w:tc>
        <w:tc>
          <w:tcPr>
            <w:tcW w:w="2948" w:type="dxa"/>
            <w:shd w:val="clear" w:color="auto" w:fill="F7F7F7"/>
            <w:tcMar>
              <w:top w:w="100" w:type="dxa"/>
              <w:left w:w="140" w:type="dxa"/>
              <w:bottom w:w="100" w:type="dxa"/>
              <w:right w:w="140" w:type="dxa"/>
            </w:tcMar>
            <w:vAlign w:val="center"/>
          </w:tcPr>
          <w:p w14:paraId="0484F939" w14:textId="77777777" w:rsidR="00437361" w:rsidRDefault="00330A5F">
            <w:pPr>
              <w:spacing w:after="0" w:line="300" w:lineRule="auto"/>
              <w:jc w:val="center"/>
              <w:rPr>
                <w:rFonts w:hint="eastAsia"/>
              </w:rPr>
            </w:pPr>
            <w:proofErr w:type="spellStart"/>
            <w:r>
              <w:rPr>
                <w:rFonts w:ascii="黑体" w:eastAsia="黑体" w:hAnsi="黑体"/>
                <w:b/>
                <w:sz w:val="21"/>
              </w:rPr>
              <w:t>用途说明</w:t>
            </w:r>
            <w:proofErr w:type="spellEnd"/>
          </w:p>
        </w:tc>
      </w:tr>
      <w:tr w:rsidR="00437361" w14:paraId="61D5FB75" w14:textId="77777777">
        <w:trPr>
          <w:cantSplit/>
          <w:jc w:val="center"/>
        </w:trPr>
        <w:tc>
          <w:tcPr>
            <w:tcW w:w="794" w:type="dxa"/>
            <w:tcMar>
              <w:top w:w="100" w:type="dxa"/>
              <w:left w:w="140" w:type="dxa"/>
              <w:bottom w:w="100" w:type="dxa"/>
              <w:right w:w="140" w:type="dxa"/>
            </w:tcMar>
            <w:vAlign w:val="center"/>
          </w:tcPr>
          <w:p w14:paraId="1A35CCFD" w14:textId="77777777" w:rsidR="00437361" w:rsidRDefault="00330A5F">
            <w:pPr>
              <w:spacing w:after="0" w:line="300" w:lineRule="auto"/>
              <w:jc w:val="center"/>
              <w:rPr>
                <w:rFonts w:hint="eastAsia"/>
              </w:rPr>
            </w:pPr>
            <w:r>
              <w:rPr>
                <w:sz w:val="20"/>
              </w:rPr>
              <w:t>1</w:t>
            </w:r>
          </w:p>
        </w:tc>
        <w:tc>
          <w:tcPr>
            <w:tcW w:w="2268" w:type="dxa"/>
            <w:tcMar>
              <w:top w:w="100" w:type="dxa"/>
              <w:left w:w="140" w:type="dxa"/>
              <w:bottom w:w="100" w:type="dxa"/>
              <w:right w:w="140" w:type="dxa"/>
            </w:tcMar>
            <w:vAlign w:val="center"/>
          </w:tcPr>
          <w:p w14:paraId="1D05BCAF" w14:textId="77777777" w:rsidR="00437361" w:rsidRDefault="00330A5F">
            <w:pPr>
              <w:spacing w:after="0" w:line="300" w:lineRule="auto"/>
              <w:rPr>
                <w:rFonts w:hint="eastAsia"/>
              </w:rPr>
            </w:pPr>
            <w:proofErr w:type="spellStart"/>
            <w:r>
              <w:rPr>
                <w:sz w:val="20"/>
              </w:rPr>
              <w:t>嵌入式综合实验箱</w:t>
            </w:r>
            <w:proofErr w:type="spellEnd"/>
          </w:p>
        </w:tc>
        <w:tc>
          <w:tcPr>
            <w:tcW w:w="2835" w:type="dxa"/>
            <w:tcMar>
              <w:top w:w="100" w:type="dxa"/>
              <w:left w:w="140" w:type="dxa"/>
              <w:bottom w:w="100" w:type="dxa"/>
              <w:right w:w="140" w:type="dxa"/>
            </w:tcMar>
            <w:vAlign w:val="center"/>
          </w:tcPr>
          <w:p w14:paraId="002456F3" w14:textId="77777777" w:rsidR="00AE2427" w:rsidRDefault="00330A5F">
            <w:pPr>
              <w:rPr>
                <w:rFonts w:hint="eastAsia"/>
                <w:lang w:eastAsia="zh-CN"/>
              </w:rPr>
            </w:pPr>
            <w:r>
              <w:rPr>
                <w:rFonts w:ascii="宋体" w:eastAsia="宋体" w:hAnsi="宋体"/>
                <w:sz w:val="18"/>
                <w:lang w:eastAsia="zh-CN"/>
              </w:rPr>
              <w:t>13套，单价22500元，小计29.2500万元</w:t>
            </w:r>
          </w:p>
        </w:tc>
        <w:tc>
          <w:tcPr>
            <w:tcW w:w="2948" w:type="dxa"/>
            <w:tcMar>
              <w:top w:w="100" w:type="dxa"/>
              <w:left w:w="140" w:type="dxa"/>
              <w:bottom w:w="100" w:type="dxa"/>
              <w:right w:w="140" w:type="dxa"/>
            </w:tcMar>
            <w:vAlign w:val="center"/>
          </w:tcPr>
          <w:p w14:paraId="0D2865CC" w14:textId="77777777" w:rsidR="00AE2427" w:rsidRDefault="00330A5F">
            <w:pPr>
              <w:rPr>
                <w:rFonts w:hint="eastAsia"/>
                <w:lang w:eastAsia="zh-CN"/>
              </w:rPr>
            </w:pPr>
            <w:r>
              <w:rPr>
                <w:rFonts w:ascii="宋体" w:eastAsia="宋体" w:hAnsi="宋体"/>
                <w:sz w:val="18"/>
                <w:lang w:eastAsia="zh-CN"/>
              </w:rPr>
              <w:t>学生核心实训终端，支撑STM32、</w:t>
            </w:r>
            <w:proofErr w:type="spellStart"/>
            <w:r>
              <w:rPr>
                <w:rFonts w:ascii="宋体" w:eastAsia="宋体" w:hAnsi="宋体"/>
                <w:sz w:val="18"/>
                <w:lang w:eastAsia="zh-CN"/>
              </w:rPr>
              <w:t>OpenHarmony</w:t>
            </w:r>
            <w:proofErr w:type="spellEnd"/>
            <w:r>
              <w:rPr>
                <w:rFonts w:ascii="宋体" w:eastAsia="宋体" w:hAnsi="宋体"/>
                <w:sz w:val="18"/>
                <w:lang w:eastAsia="zh-CN"/>
              </w:rPr>
              <w:t>、ZigBee、边缘网关、传感与执行实验。</w:t>
            </w:r>
          </w:p>
        </w:tc>
      </w:tr>
      <w:tr w:rsidR="00437361" w14:paraId="4A0330A4" w14:textId="77777777">
        <w:trPr>
          <w:cantSplit/>
          <w:jc w:val="center"/>
        </w:trPr>
        <w:tc>
          <w:tcPr>
            <w:tcW w:w="794" w:type="dxa"/>
            <w:tcMar>
              <w:top w:w="100" w:type="dxa"/>
              <w:left w:w="140" w:type="dxa"/>
              <w:bottom w:w="100" w:type="dxa"/>
              <w:right w:w="140" w:type="dxa"/>
            </w:tcMar>
            <w:vAlign w:val="center"/>
          </w:tcPr>
          <w:p w14:paraId="691C9022" w14:textId="77777777" w:rsidR="00437361" w:rsidRDefault="00330A5F">
            <w:pPr>
              <w:spacing w:after="0" w:line="300" w:lineRule="auto"/>
              <w:jc w:val="center"/>
              <w:rPr>
                <w:rFonts w:hint="eastAsia"/>
              </w:rPr>
            </w:pPr>
            <w:r>
              <w:rPr>
                <w:sz w:val="20"/>
              </w:rPr>
              <w:t>2</w:t>
            </w:r>
          </w:p>
        </w:tc>
        <w:tc>
          <w:tcPr>
            <w:tcW w:w="2268" w:type="dxa"/>
            <w:tcMar>
              <w:top w:w="100" w:type="dxa"/>
              <w:left w:w="140" w:type="dxa"/>
              <w:bottom w:w="100" w:type="dxa"/>
              <w:right w:w="140" w:type="dxa"/>
            </w:tcMar>
            <w:vAlign w:val="center"/>
          </w:tcPr>
          <w:p w14:paraId="07D254B4" w14:textId="77777777" w:rsidR="00437361" w:rsidRDefault="00330A5F">
            <w:pPr>
              <w:spacing w:after="0" w:line="300" w:lineRule="auto"/>
              <w:rPr>
                <w:rFonts w:hint="eastAsia"/>
                <w:lang w:eastAsia="zh-CN"/>
              </w:rPr>
            </w:pPr>
            <w:r>
              <w:rPr>
                <w:sz w:val="20"/>
                <w:lang w:eastAsia="zh-CN"/>
              </w:rPr>
              <w:t>主控/通信/传感/RFID/执行器开发包</w:t>
            </w:r>
          </w:p>
        </w:tc>
        <w:tc>
          <w:tcPr>
            <w:tcW w:w="2835" w:type="dxa"/>
            <w:tcMar>
              <w:top w:w="100" w:type="dxa"/>
              <w:left w:w="140" w:type="dxa"/>
              <w:bottom w:w="100" w:type="dxa"/>
              <w:right w:w="140" w:type="dxa"/>
            </w:tcMar>
            <w:vAlign w:val="center"/>
          </w:tcPr>
          <w:p w14:paraId="2B082388" w14:textId="77777777" w:rsidR="00437361" w:rsidRDefault="00330A5F">
            <w:pPr>
              <w:spacing w:after="0" w:line="300" w:lineRule="auto"/>
              <w:rPr>
                <w:rFonts w:hint="eastAsia"/>
                <w:lang w:eastAsia="zh-CN"/>
              </w:rPr>
            </w:pPr>
            <w:r>
              <w:rPr>
                <w:sz w:val="20"/>
                <w:lang w:eastAsia="zh-CN"/>
              </w:rPr>
              <w:t>五类开发包各13套，小计4.1730万元</w:t>
            </w:r>
          </w:p>
        </w:tc>
        <w:tc>
          <w:tcPr>
            <w:tcW w:w="2948" w:type="dxa"/>
            <w:tcMar>
              <w:top w:w="100" w:type="dxa"/>
              <w:left w:w="140" w:type="dxa"/>
              <w:bottom w:w="100" w:type="dxa"/>
              <w:right w:w="140" w:type="dxa"/>
            </w:tcMar>
            <w:vAlign w:val="center"/>
          </w:tcPr>
          <w:p w14:paraId="7247DD56" w14:textId="77777777" w:rsidR="00437361" w:rsidRDefault="00330A5F">
            <w:pPr>
              <w:spacing w:after="0" w:line="300" w:lineRule="auto"/>
              <w:rPr>
                <w:rFonts w:hint="eastAsia"/>
                <w:lang w:eastAsia="zh-CN"/>
              </w:rPr>
            </w:pPr>
            <w:proofErr w:type="gramStart"/>
            <w:r>
              <w:rPr>
                <w:sz w:val="20"/>
                <w:lang w:eastAsia="zh-CN"/>
              </w:rPr>
              <w:t>扩展端侧控制</w:t>
            </w:r>
            <w:proofErr w:type="gramEnd"/>
            <w:r>
              <w:rPr>
                <w:sz w:val="20"/>
                <w:lang w:eastAsia="zh-CN"/>
              </w:rPr>
              <w:t>、多协议通信、养殖环境感知、设备识别和执行联动能力。</w:t>
            </w:r>
          </w:p>
        </w:tc>
      </w:tr>
      <w:tr w:rsidR="00437361" w14:paraId="17F82075" w14:textId="77777777">
        <w:trPr>
          <w:cantSplit/>
          <w:jc w:val="center"/>
        </w:trPr>
        <w:tc>
          <w:tcPr>
            <w:tcW w:w="794" w:type="dxa"/>
            <w:tcMar>
              <w:top w:w="100" w:type="dxa"/>
              <w:left w:w="140" w:type="dxa"/>
              <w:bottom w:w="100" w:type="dxa"/>
              <w:right w:w="140" w:type="dxa"/>
            </w:tcMar>
            <w:vAlign w:val="center"/>
          </w:tcPr>
          <w:p w14:paraId="776DDBEA" w14:textId="77777777" w:rsidR="00437361" w:rsidRDefault="00330A5F">
            <w:pPr>
              <w:spacing w:after="0" w:line="300" w:lineRule="auto"/>
              <w:jc w:val="center"/>
              <w:rPr>
                <w:rFonts w:hint="eastAsia"/>
              </w:rPr>
            </w:pPr>
            <w:r>
              <w:rPr>
                <w:sz w:val="20"/>
              </w:rPr>
              <w:t>3</w:t>
            </w:r>
          </w:p>
        </w:tc>
        <w:tc>
          <w:tcPr>
            <w:tcW w:w="2268" w:type="dxa"/>
            <w:tcMar>
              <w:top w:w="100" w:type="dxa"/>
              <w:left w:w="140" w:type="dxa"/>
              <w:bottom w:w="100" w:type="dxa"/>
              <w:right w:w="140" w:type="dxa"/>
            </w:tcMar>
            <w:vAlign w:val="center"/>
          </w:tcPr>
          <w:p w14:paraId="4C9AA621" w14:textId="77777777" w:rsidR="00AE2427" w:rsidRDefault="00330A5F">
            <w:pPr>
              <w:rPr>
                <w:rFonts w:hint="eastAsia"/>
                <w:lang w:eastAsia="zh-CN"/>
              </w:rPr>
            </w:pPr>
            <w:r>
              <w:rPr>
                <w:rFonts w:ascii="宋体" w:eastAsia="宋体" w:hAnsi="宋体"/>
                <w:sz w:val="18"/>
                <w:lang w:eastAsia="zh-CN"/>
              </w:rPr>
              <w:t>嵌入式智能综合</w:t>
            </w:r>
            <w:proofErr w:type="gramStart"/>
            <w:r>
              <w:rPr>
                <w:rFonts w:ascii="宋体" w:eastAsia="宋体" w:hAnsi="宋体"/>
                <w:sz w:val="18"/>
                <w:lang w:eastAsia="zh-CN"/>
              </w:rPr>
              <w:t>实训云平台</w:t>
            </w:r>
            <w:proofErr w:type="gramEnd"/>
          </w:p>
        </w:tc>
        <w:tc>
          <w:tcPr>
            <w:tcW w:w="2835" w:type="dxa"/>
            <w:tcMar>
              <w:top w:w="100" w:type="dxa"/>
              <w:left w:w="140" w:type="dxa"/>
              <w:bottom w:w="100" w:type="dxa"/>
              <w:right w:w="140" w:type="dxa"/>
            </w:tcMar>
            <w:vAlign w:val="center"/>
          </w:tcPr>
          <w:p w14:paraId="63E41F38" w14:textId="77777777" w:rsidR="00437361" w:rsidRDefault="00330A5F">
            <w:pPr>
              <w:spacing w:after="0" w:line="300" w:lineRule="auto"/>
              <w:rPr>
                <w:rFonts w:hint="eastAsia"/>
                <w:lang w:eastAsia="zh-CN"/>
              </w:rPr>
            </w:pPr>
            <w:r>
              <w:rPr>
                <w:sz w:val="20"/>
                <w:lang w:eastAsia="zh-CN"/>
              </w:rPr>
              <w:t>1套，单价19.5000万元</w:t>
            </w:r>
          </w:p>
        </w:tc>
        <w:tc>
          <w:tcPr>
            <w:tcW w:w="2948" w:type="dxa"/>
            <w:tcMar>
              <w:top w:w="100" w:type="dxa"/>
              <w:left w:w="140" w:type="dxa"/>
              <w:bottom w:w="100" w:type="dxa"/>
              <w:right w:w="140" w:type="dxa"/>
            </w:tcMar>
            <w:vAlign w:val="center"/>
          </w:tcPr>
          <w:p w14:paraId="418EA260" w14:textId="77777777" w:rsidR="00AE2427" w:rsidRDefault="00330A5F">
            <w:pPr>
              <w:rPr>
                <w:rFonts w:hint="eastAsia"/>
                <w:lang w:eastAsia="zh-CN"/>
              </w:rPr>
            </w:pPr>
            <w:r>
              <w:rPr>
                <w:rFonts w:ascii="宋体" w:eastAsia="宋体" w:hAnsi="宋体"/>
                <w:sz w:val="18"/>
                <w:lang w:eastAsia="zh-CN"/>
              </w:rPr>
              <w:t>承担设备接入、任务发布、数据可视化、规则联动、在线仿真和过程评价。</w:t>
            </w:r>
          </w:p>
        </w:tc>
      </w:tr>
      <w:tr w:rsidR="00437361" w14:paraId="6A075A42" w14:textId="77777777">
        <w:trPr>
          <w:cantSplit/>
          <w:jc w:val="center"/>
        </w:trPr>
        <w:tc>
          <w:tcPr>
            <w:tcW w:w="794" w:type="dxa"/>
            <w:tcMar>
              <w:top w:w="100" w:type="dxa"/>
              <w:left w:w="140" w:type="dxa"/>
              <w:bottom w:w="100" w:type="dxa"/>
              <w:right w:w="140" w:type="dxa"/>
            </w:tcMar>
            <w:vAlign w:val="center"/>
          </w:tcPr>
          <w:p w14:paraId="2501EB58" w14:textId="77777777" w:rsidR="00437361" w:rsidRDefault="00330A5F">
            <w:pPr>
              <w:spacing w:after="0" w:line="300" w:lineRule="auto"/>
              <w:jc w:val="center"/>
              <w:rPr>
                <w:rFonts w:hint="eastAsia"/>
              </w:rPr>
            </w:pPr>
            <w:r>
              <w:rPr>
                <w:sz w:val="20"/>
              </w:rPr>
              <w:t>4</w:t>
            </w:r>
          </w:p>
        </w:tc>
        <w:tc>
          <w:tcPr>
            <w:tcW w:w="2268" w:type="dxa"/>
            <w:tcMar>
              <w:top w:w="100" w:type="dxa"/>
              <w:left w:w="140" w:type="dxa"/>
              <w:bottom w:w="100" w:type="dxa"/>
              <w:right w:w="140" w:type="dxa"/>
            </w:tcMar>
            <w:vAlign w:val="center"/>
          </w:tcPr>
          <w:p w14:paraId="55AE4358" w14:textId="77777777" w:rsidR="00437361" w:rsidRDefault="00330A5F">
            <w:pPr>
              <w:spacing w:after="0" w:line="300" w:lineRule="auto"/>
              <w:jc w:val="center"/>
              <w:rPr>
                <w:rFonts w:hint="eastAsia"/>
                <w:lang w:eastAsia="zh-CN"/>
              </w:rPr>
            </w:pPr>
            <w:r>
              <w:rPr>
                <w:sz w:val="20"/>
                <w:lang w:eastAsia="zh-CN"/>
              </w:rPr>
              <w:t>生猪智能养殖环境监测与精准环</w:t>
            </w:r>
            <w:proofErr w:type="gramStart"/>
            <w:r>
              <w:rPr>
                <w:sz w:val="20"/>
                <w:lang w:eastAsia="zh-CN"/>
              </w:rPr>
              <w:t>控实训系统</w:t>
            </w:r>
            <w:proofErr w:type="gramEnd"/>
          </w:p>
        </w:tc>
        <w:tc>
          <w:tcPr>
            <w:tcW w:w="2835" w:type="dxa"/>
            <w:tcMar>
              <w:top w:w="100" w:type="dxa"/>
              <w:left w:w="140" w:type="dxa"/>
              <w:bottom w:w="100" w:type="dxa"/>
              <w:right w:w="140" w:type="dxa"/>
            </w:tcMar>
            <w:vAlign w:val="center"/>
          </w:tcPr>
          <w:p w14:paraId="195A5F89" w14:textId="77777777" w:rsidR="00437361" w:rsidRDefault="00330A5F">
            <w:pPr>
              <w:spacing w:after="0" w:line="300" w:lineRule="auto"/>
              <w:rPr>
                <w:rFonts w:hint="eastAsia"/>
                <w:lang w:eastAsia="zh-CN"/>
              </w:rPr>
            </w:pPr>
            <w:r>
              <w:rPr>
                <w:sz w:val="20"/>
                <w:lang w:eastAsia="zh-CN"/>
              </w:rPr>
              <w:t>1套，单价2.6500万元</w:t>
            </w:r>
          </w:p>
        </w:tc>
        <w:tc>
          <w:tcPr>
            <w:tcW w:w="2948" w:type="dxa"/>
            <w:tcMar>
              <w:top w:w="100" w:type="dxa"/>
              <w:left w:w="140" w:type="dxa"/>
              <w:bottom w:w="100" w:type="dxa"/>
              <w:right w:w="140" w:type="dxa"/>
            </w:tcMar>
            <w:vAlign w:val="center"/>
          </w:tcPr>
          <w:p w14:paraId="3B0FD912" w14:textId="77777777" w:rsidR="00437361" w:rsidRDefault="00330A5F">
            <w:pPr>
              <w:spacing w:after="0" w:line="300" w:lineRule="auto"/>
              <w:rPr>
                <w:rFonts w:hint="eastAsia"/>
                <w:lang w:eastAsia="zh-CN"/>
              </w:rPr>
            </w:pPr>
            <w:r>
              <w:rPr>
                <w:sz w:val="20"/>
                <w:lang w:eastAsia="zh-CN"/>
              </w:rPr>
              <w:t>提供猪舍温湿度、气体、</w:t>
            </w:r>
            <w:proofErr w:type="gramStart"/>
            <w:r>
              <w:rPr>
                <w:sz w:val="20"/>
                <w:lang w:eastAsia="zh-CN"/>
              </w:rPr>
              <w:t>饮水料位监测</w:t>
            </w:r>
            <w:proofErr w:type="gramEnd"/>
            <w:r>
              <w:rPr>
                <w:sz w:val="20"/>
                <w:lang w:eastAsia="zh-CN"/>
              </w:rPr>
              <w:t>及通风喷雾联动项目。</w:t>
            </w:r>
          </w:p>
        </w:tc>
      </w:tr>
      <w:tr w:rsidR="00437361" w14:paraId="64AF83B1" w14:textId="77777777">
        <w:trPr>
          <w:cantSplit/>
          <w:jc w:val="center"/>
        </w:trPr>
        <w:tc>
          <w:tcPr>
            <w:tcW w:w="794" w:type="dxa"/>
            <w:tcMar>
              <w:top w:w="100" w:type="dxa"/>
              <w:left w:w="140" w:type="dxa"/>
              <w:bottom w:w="100" w:type="dxa"/>
              <w:right w:w="140" w:type="dxa"/>
            </w:tcMar>
            <w:vAlign w:val="center"/>
          </w:tcPr>
          <w:p w14:paraId="371E8432" w14:textId="77777777" w:rsidR="00437361" w:rsidRDefault="00330A5F">
            <w:pPr>
              <w:spacing w:after="0" w:line="300" w:lineRule="auto"/>
              <w:jc w:val="center"/>
              <w:rPr>
                <w:rFonts w:hint="eastAsia"/>
              </w:rPr>
            </w:pPr>
            <w:r>
              <w:rPr>
                <w:sz w:val="20"/>
              </w:rPr>
              <w:t>5</w:t>
            </w:r>
          </w:p>
        </w:tc>
        <w:tc>
          <w:tcPr>
            <w:tcW w:w="2268" w:type="dxa"/>
            <w:tcMar>
              <w:top w:w="100" w:type="dxa"/>
              <w:left w:w="140" w:type="dxa"/>
              <w:bottom w:w="100" w:type="dxa"/>
              <w:right w:w="140" w:type="dxa"/>
            </w:tcMar>
            <w:vAlign w:val="center"/>
          </w:tcPr>
          <w:p w14:paraId="28C2536C" w14:textId="77777777" w:rsidR="00437361" w:rsidRDefault="00330A5F">
            <w:pPr>
              <w:spacing w:after="0" w:line="300" w:lineRule="auto"/>
              <w:jc w:val="center"/>
              <w:rPr>
                <w:rFonts w:hint="eastAsia"/>
                <w:lang w:eastAsia="zh-CN"/>
              </w:rPr>
            </w:pPr>
            <w:r>
              <w:rPr>
                <w:sz w:val="20"/>
                <w:lang w:eastAsia="zh-CN"/>
              </w:rPr>
              <w:t>蛋鸡智能养殖状态监测与禽舍联动控制实</w:t>
            </w:r>
            <w:proofErr w:type="gramStart"/>
            <w:r>
              <w:rPr>
                <w:sz w:val="20"/>
                <w:lang w:eastAsia="zh-CN"/>
              </w:rPr>
              <w:t>训系统</w:t>
            </w:r>
            <w:proofErr w:type="gramEnd"/>
          </w:p>
        </w:tc>
        <w:tc>
          <w:tcPr>
            <w:tcW w:w="2835" w:type="dxa"/>
            <w:tcMar>
              <w:top w:w="100" w:type="dxa"/>
              <w:left w:w="140" w:type="dxa"/>
              <w:bottom w:w="100" w:type="dxa"/>
              <w:right w:w="140" w:type="dxa"/>
            </w:tcMar>
            <w:vAlign w:val="center"/>
          </w:tcPr>
          <w:p w14:paraId="4207273B" w14:textId="77777777" w:rsidR="00AE2427" w:rsidRDefault="00330A5F">
            <w:pPr>
              <w:rPr>
                <w:rFonts w:hint="eastAsia"/>
                <w:lang w:eastAsia="zh-CN"/>
              </w:rPr>
            </w:pPr>
            <w:r>
              <w:rPr>
                <w:rFonts w:ascii="宋体" w:eastAsia="宋体" w:hAnsi="宋体"/>
                <w:sz w:val="18"/>
                <w:lang w:eastAsia="zh-CN"/>
              </w:rPr>
              <w:t>1套，单价2.6500万元</w:t>
            </w:r>
          </w:p>
        </w:tc>
        <w:tc>
          <w:tcPr>
            <w:tcW w:w="2948" w:type="dxa"/>
            <w:tcMar>
              <w:top w:w="100" w:type="dxa"/>
              <w:left w:w="140" w:type="dxa"/>
              <w:bottom w:w="100" w:type="dxa"/>
              <w:right w:w="140" w:type="dxa"/>
            </w:tcMar>
            <w:vAlign w:val="center"/>
          </w:tcPr>
          <w:p w14:paraId="2778E9D6" w14:textId="77777777" w:rsidR="00AE2427" w:rsidRDefault="00330A5F">
            <w:pPr>
              <w:rPr>
                <w:rFonts w:hint="eastAsia"/>
                <w:lang w:eastAsia="zh-CN"/>
              </w:rPr>
            </w:pPr>
            <w:r>
              <w:rPr>
                <w:rFonts w:ascii="宋体" w:eastAsia="宋体" w:hAnsi="宋体"/>
                <w:sz w:val="18"/>
                <w:lang w:eastAsia="zh-CN"/>
              </w:rPr>
              <w:t>提供禽舍环境、补光通风、产蛋计数、饲喂饮水和巡检联动项目。</w:t>
            </w:r>
          </w:p>
        </w:tc>
      </w:tr>
      <w:tr w:rsidR="00437361" w14:paraId="77A34709" w14:textId="77777777">
        <w:trPr>
          <w:cantSplit/>
          <w:jc w:val="center"/>
        </w:trPr>
        <w:tc>
          <w:tcPr>
            <w:tcW w:w="794" w:type="dxa"/>
            <w:tcMar>
              <w:top w:w="100" w:type="dxa"/>
              <w:left w:w="140" w:type="dxa"/>
              <w:bottom w:w="100" w:type="dxa"/>
              <w:right w:w="140" w:type="dxa"/>
            </w:tcMar>
            <w:vAlign w:val="center"/>
          </w:tcPr>
          <w:p w14:paraId="3C5C0C0C" w14:textId="77777777" w:rsidR="00437361" w:rsidRDefault="00330A5F">
            <w:pPr>
              <w:spacing w:after="0" w:line="300" w:lineRule="auto"/>
              <w:jc w:val="center"/>
              <w:rPr>
                <w:rFonts w:hint="eastAsia"/>
              </w:rPr>
            </w:pPr>
            <w:r>
              <w:rPr>
                <w:sz w:val="20"/>
              </w:rPr>
              <w:t>6</w:t>
            </w:r>
          </w:p>
        </w:tc>
        <w:tc>
          <w:tcPr>
            <w:tcW w:w="2268" w:type="dxa"/>
            <w:tcMar>
              <w:top w:w="100" w:type="dxa"/>
              <w:left w:w="140" w:type="dxa"/>
              <w:bottom w:w="100" w:type="dxa"/>
              <w:right w:w="140" w:type="dxa"/>
            </w:tcMar>
            <w:vAlign w:val="center"/>
          </w:tcPr>
          <w:p w14:paraId="3246EDAB" w14:textId="77777777" w:rsidR="00437361" w:rsidRDefault="00330A5F">
            <w:pPr>
              <w:spacing w:after="0" w:line="300" w:lineRule="auto"/>
              <w:rPr>
                <w:rFonts w:hint="eastAsia"/>
                <w:lang w:eastAsia="zh-CN"/>
              </w:rPr>
            </w:pPr>
            <w:r>
              <w:rPr>
                <w:sz w:val="20"/>
                <w:lang w:eastAsia="zh-CN"/>
              </w:rPr>
              <w:t>畜禽智能养殖嵌入式感知与环</w:t>
            </w:r>
            <w:proofErr w:type="gramStart"/>
            <w:r>
              <w:rPr>
                <w:sz w:val="20"/>
                <w:lang w:eastAsia="zh-CN"/>
              </w:rPr>
              <w:t>控综合实</w:t>
            </w:r>
            <w:proofErr w:type="gramEnd"/>
            <w:r>
              <w:rPr>
                <w:sz w:val="20"/>
                <w:lang w:eastAsia="zh-CN"/>
              </w:rPr>
              <w:t>训沙盘</w:t>
            </w:r>
          </w:p>
        </w:tc>
        <w:tc>
          <w:tcPr>
            <w:tcW w:w="2835" w:type="dxa"/>
            <w:tcMar>
              <w:top w:w="100" w:type="dxa"/>
              <w:left w:w="140" w:type="dxa"/>
              <w:bottom w:w="100" w:type="dxa"/>
              <w:right w:w="140" w:type="dxa"/>
            </w:tcMar>
            <w:vAlign w:val="center"/>
          </w:tcPr>
          <w:p w14:paraId="661893A2" w14:textId="77777777" w:rsidR="00437361" w:rsidRDefault="00330A5F">
            <w:pPr>
              <w:spacing w:after="0" w:line="300" w:lineRule="auto"/>
              <w:rPr>
                <w:rFonts w:hint="eastAsia"/>
                <w:lang w:eastAsia="zh-CN"/>
              </w:rPr>
            </w:pPr>
            <w:r>
              <w:rPr>
                <w:sz w:val="20"/>
                <w:lang w:eastAsia="zh-CN"/>
              </w:rPr>
              <w:t>1套，单价11.5000万元</w:t>
            </w:r>
          </w:p>
        </w:tc>
        <w:tc>
          <w:tcPr>
            <w:tcW w:w="2948" w:type="dxa"/>
            <w:tcMar>
              <w:top w:w="100" w:type="dxa"/>
              <w:left w:w="140" w:type="dxa"/>
              <w:bottom w:w="100" w:type="dxa"/>
              <w:right w:w="140" w:type="dxa"/>
            </w:tcMar>
            <w:vAlign w:val="center"/>
          </w:tcPr>
          <w:p w14:paraId="57E497E0" w14:textId="77777777" w:rsidR="00437361" w:rsidRDefault="00330A5F">
            <w:pPr>
              <w:spacing w:after="0" w:line="300" w:lineRule="auto"/>
              <w:rPr>
                <w:rFonts w:hint="eastAsia"/>
                <w:lang w:eastAsia="zh-CN"/>
              </w:rPr>
            </w:pPr>
            <w:r>
              <w:rPr>
                <w:sz w:val="20"/>
                <w:lang w:eastAsia="zh-CN"/>
              </w:rPr>
              <w:t>实体化呈现猪舍与禽舍的嵌入式感知、边缘控制、执行联动、平台反馈和故障诊断。</w:t>
            </w:r>
          </w:p>
        </w:tc>
      </w:tr>
      <w:tr w:rsidR="00437361" w14:paraId="5727A119" w14:textId="77777777">
        <w:trPr>
          <w:cantSplit/>
          <w:jc w:val="center"/>
        </w:trPr>
        <w:tc>
          <w:tcPr>
            <w:tcW w:w="794" w:type="dxa"/>
            <w:tcMar>
              <w:top w:w="100" w:type="dxa"/>
              <w:left w:w="140" w:type="dxa"/>
              <w:bottom w:w="100" w:type="dxa"/>
              <w:right w:w="140" w:type="dxa"/>
            </w:tcMar>
            <w:vAlign w:val="center"/>
          </w:tcPr>
          <w:p w14:paraId="4DE91C3B" w14:textId="77777777" w:rsidR="00437361" w:rsidRDefault="00330A5F">
            <w:pPr>
              <w:spacing w:after="0" w:line="300" w:lineRule="auto"/>
              <w:jc w:val="center"/>
              <w:rPr>
                <w:rFonts w:hint="eastAsia"/>
              </w:rPr>
            </w:pPr>
            <w:r>
              <w:rPr>
                <w:sz w:val="20"/>
              </w:rPr>
              <w:t>—</w:t>
            </w:r>
          </w:p>
        </w:tc>
        <w:tc>
          <w:tcPr>
            <w:tcW w:w="2268" w:type="dxa"/>
            <w:tcMar>
              <w:top w:w="100" w:type="dxa"/>
              <w:left w:w="140" w:type="dxa"/>
              <w:bottom w:w="100" w:type="dxa"/>
              <w:right w:w="140" w:type="dxa"/>
            </w:tcMar>
            <w:vAlign w:val="center"/>
          </w:tcPr>
          <w:p w14:paraId="02ECD5EF" w14:textId="77777777" w:rsidR="00437361" w:rsidRDefault="00330A5F">
            <w:pPr>
              <w:spacing w:after="0" w:line="300" w:lineRule="auto"/>
              <w:rPr>
                <w:rFonts w:hint="eastAsia"/>
              </w:rPr>
            </w:pPr>
            <w:proofErr w:type="spellStart"/>
            <w:r>
              <w:rPr>
                <w:sz w:val="20"/>
              </w:rPr>
              <w:t>项目采购预算合计</w:t>
            </w:r>
            <w:proofErr w:type="spellEnd"/>
          </w:p>
        </w:tc>
        <w:tc>
          <w:tcPr>
            <w:tcW w:w="2835" w:type="dxa"/>
            <w:tcMar>
              <w:top w:w="100" w:type="dxa"/>
              <w:left w:w="140" w:type="dxa"/>
              <w:bottom w:w="100" w:type="dxa"/>
              <w:right w:w="140" w:type="dxa"/>
            </w:tcMar>
            <w:vAlign w:val="center"/>
          </w:tcPr>
          <w:p w14:paraId="52D7E4C6" w14:textId="77777777" w:rsidR="00437361" w:rsidRDefault="00330A5F">
            <w:pPr>
              <w:spacing w:after="0" w:line="300" w:lineRule="auto"/>
              <w:rPr>
                <w:rFonts w:hint="eastAsia"/>
                <w:lang w:eastAsia="zh-CN"/>
              </w:rPr>
            </w:pPr>
            <w:r>
              <w:rPr>
                <w:sz w:val="20"/>
                <w:lang w:eastAsia="zh-CN"/>
              </w:rPr>
              <w:t>69.7230万元，其中A033412教学专用仪器50.2230万元、A0201080302行业应用软件19.5000万元</w:t>
            </w:r>
          </w:p>
        </w:tc>
        <w:tc>
          <w:tcPr>
            <w:tcW w:w="2948" w:type="dxa"/>
            <w:tcMar>
              <w:top w:w="100" w:type="dxa"/>
              <w:left w:w="140" w:type="dxa"/>
              <w:bottom w:w="100" w:type="dxa"/>
              <w:right w:w="140" w:type="dxa"/>
            </w:tcMar>
            <w:vAlign w:val="center"/>
          </w:tcPr>
          <w:p w14:paraId="3F706D8D" w14:textId="77777777" w:rsidR="00AE2427" w:rsidRDefault="00330A5F">
            <w:pPr>
              <w:rPr>
                <w:rFonts w:hint="eastAsia"/>
                <w:lang w:eastAsia="zh-CN"/>
              </w:rPr>
            </w:pPr>
            <w:r>
              <w:rPr>
                <w:rFonts w:ascii="宋体" w:eastAsia="宋体" w:hAnsi="宋体"/>
                <w:sz w:val="18"/>
                <w:lang w:eastAsia="zh-CN"/>
              </w:rPr>
              <w:t>与最新采购清单、附件2、附件4、附件5、附件6及采购可行性论证报告保持一致。</w:t>
            </w:r>
          </w:p>
        </w:tc>
      </w:tr>
    </w:tbl>
    <w:p w14:paraId="265C24FC" w14:textId="77777777" w:rsidR="00437361" w:rsidRDefault="00437361">
      <w:pPr>
        <w:rPr>
          <w:rFonts w:hint="eastAsia"/>
          <w:lang w:eastAsia="zh-CN"/>
        </w:rPr>
      </w:pPr>
    </w:p>
    <w:p w14:paraId="3803966A" w14:textId="77777777" w:rsidR="00437361" w:rsidRDefault="00330A5F">
      <w:pPr>
        <w:pStyle w:val="21"/>
        <w:spacing w:before="160" w:after="100" w:line="300" w:lineRule="auto"/>
      </w:pPr>
      <w:bookmarkStart w:id="17" w:name="_Toc234508148"/>
      <w:r>
        <w:rPr>
          <w:rFonts w:ascii="黑体" w:eastAsia="黑体" w:hAnsi="黑体"/>
          <w:sz w:val="28"/>
        </w:rPr>
        <w:lastRenderedPageBreak/>
        <w:t xml:space="preserve">6.2 </w:t>
      </w:r>
      <w:proofErr w:type="spellStart"/>
      <w:r>
        <w:rPr>
          <w:rFonts w:ascii="黑体" w:eastAsia="黑体" w:hAnsi="黑体"/>
          <w:sz w:val="28"/>
        </w:rPr>
        <w:t>实施进度</w:t>
      </w:r>
      <w:bookmarkEnd w:id="17"/>
      <w:proofErr w:type="spellEnd"/>
    </w:p>
    <w:p w14:paraId="7CAE2331" w14:textId="77777777" w:rsidR="00437361" w:rsidRDefault="00330A5F">
      <w:pPr>
        <w:spacing w:after="40"/>
        <w:jc w:val="center"/>
        <w:rPr>
          <w:rFonts w:hint="eastAsia"/>
        </w:rPr>
      </w:pPr>
      <w:r>
        <w:rPr>
          <w:noProof/>
        </w:rPr>
        <w:drawing>
          <wp:inline distT="0" distB="0" distL="0" distR="0" wp14:anchorId="677802F1" wp14:editId="0215D270">
            <wp:extent cx="5471795" cy="3214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472000" cy="3214800"/>
                    </a:xfrm>
                    <a:prstGeom prst="rect">
                      <a:avLst/>
                    </a:prstGeom>
                  </pic:spPr>
                </pic:pic>
              </a:graphicData>
            </a:graphic>
          </wp:inline>
        </w:drawing>
      </w:r>
    </w:p>
    <w:p w14:paraId="3F8901F7" w14:textId="77777777" w:rsidR="00437361" w:rsidRDefault="00330A5F">
      <w:pPr>
        <w:spacing w:before="40" w:after="160"/>
        <w:jc w:val="center"/>
        <w:rPr>
          <w:rFonts w:hint="eastAsia"/>
          <w:lang w:eastAsia="zh-CN"/>
        </w:rPr>
      </w:pPr>
      <w:r>
        <w:rPr>
          <w:color w:val="666666"/>
          <w:sz w:val="20"/>
          <w:lang w:eastAsia="zh-CN"/>
        </w:rPr>
        <w:t>图 6-1 实施进度流程图</w:t>
      </w:r>
    </w:p>
    <w:p w14:paraId="061D419E" w14:textId="77777777" w:rsidR="00437361" w:rsidRDefault="00330A5F">
      <w:pPr>
        <w:spacing w:before="40" w:after="160"/>
        <w:jc w:val="center"/>
        <w:rPr>
          <w:rFonts w:hint="eastAsia"/>
          <w:lang w:eastAsia="zh-CN"/>
        </w:rPr>
      </w:pPr>
      <w:r>
        <w:rPr>
          <w:color w:val="666666"/>
          <w:sz w:val="20"/>
          <w:lang w:eastAsia="zh-CN"/>
        </w:rPr>
        <w:t>表 6-2 实施阶段与交付物</w:t>
      </w:r>
    </w:p>
    <w:tbl>
      <w:tblPr>
        <w:tblStyle w:val="af4"/>
        <w:tblW w:w="0" w:type="auto"/>
        <w:jc w:val="center"/>
        <w:tblLayout w:type="fixed"/>
        <w:tblLook w:val="04A0" w:firstRow="1" w:lastRow="0" w:firstColumn="1" w:lastColumn="0" w:noHBand="0" w:noVBand="1"/>
      </w:tblPr>
      <w:tblGrid>
        <w:gridCol w:w="1134"/>
        <w:gridCol w:w="1701"/>
        <w:gridCol w:w="3572"/>
        <w:gridCol w:w="2438"/>
      </w:tblGrid>
      <w:tr w:rsidR="00437361" w14:paraId="7436F75F" w14:textId="77777777">
        <w:trPr>
          <w:cantSplit/>
          <w:tblHeader/>
          <w:jc w:val="center"/>
        </w:trPr>
        <w:tc>
          <w:tcPr>
            <w:tcW w:w="1134" w:type="dxa"/>
            <w:shd w:val="clear" w:color="auto" w:fill="F7F7F7"/>
            <w:tcMar>
              <w:top w:w="100" w:type="dxa"/>
              <w:left w:w="140" w:type="dxa"/>
              <w:bottom w:w="100" w:type="dxa"/>
              <w:right w:w="140" w:type="dxa"/>
            </w:tcMar>
            <w:vAlign w:val="center"/>
          </w:tcPr>
          <w:p w14:paraId="2B6AF88E" w14:textId="77777777" w:rsidR="00437361" w:rsidRDefault="00330A5F">
            <w:pPr>
              <w:spacing w:after="0" w:line="300" w:lineRule="auto"/>
              <w:jc w:val="center"/>
              <w:rPr>
                <w:rFonts w:hint="eastAsia"/>
              </w:rPr>
            </w:pPr>
            <w:proofErr w:type="spellStart"/>
            <w:r>
              <w:rPr>
                <w:rFonts w:ascii="黑体" w:eastAsia="黑体" w:hAnsi="黑体"/>
                <w:b/>
                <w:sz w:val="21"/>
              </w:rPr>
              <w:t>阶段</w:t>
            </w:r>
            <w:proofErr w:type="spellEnd"/>
          </w:p>
        </w:tc>
        <w:tc>
          <w:tcPr>
            <w:tcW w:w="1701" w:type="dxa"/>
            <w:shd w:val="clear" w:color="auto" w:fill="F7F7F7"/>
            <w:tcMar>
              <w:top w:w="100" w:type="dxa"/>
              <w:left w:w="140" w:type="dxa"/>
              <w:bottom w:w="100" w:type="dxa"/>
              <w:right w:w="140" w:type="dxa"/>
            </w:tcMar>
            <w:vAlign w:val="center"/>
          </w:tcPr>
          <w:p w14:paraId="41CE353B" w14:textId="77777777" w:rsidR="00437361" w:rsidRDefault="00330A5F">
            <w:pPr>
              <w:spacing w:after="0" w:line="300" w:lineRule="auto"/>
              <w:jc w:val="center"/>
              <w:rPr>
                <w:rFonts w:hint="eastAsia"/>
              </w:rPr>
            </w:pPr>
            <w:proofErr w:type="spellStart"/>
            <w:r>
              <w:rPr>
                <w:rFonts w:ascii="黑体" w:eastAsia="黑体" w:hAnsi="黑体"/>
                <w:b/>
                <w:sz w:val="21"/>
              </w:rPr>
              <w:t>工作项</w:t>
            </w:r>
            <w:proofErr w:type="spellEnd"/>
          </w:p>
        </w:tc>
        <w:tc>
          <w:tcPr>
            <w:tcW w:w="3572" w:type="dxa"/>
            <w:shd w:val="clear" w:color="auto" w:fill="F7F7F7"/>
            <w:tcMar>
              <w:top w:w="100" w:type="dxa"/>
              <w:left w:w="140" w:type="dxa"/>
              <w:bottom w:w="100" w:type="dxa"/>
              <w:right w:w="140" w:type="dxa"/>
            </w:tcMar>
            <w:vAlign w:val="center"/>
          </w:tcPr>
          <w:p w14:paraId="1EDCE384" w14:textId="77777777" w:rsidR="00437361" w:rsidRDefault="00330A5F">
            <w:pPr>
              <w:spacing w:after="0" w:line="300" w:lineRule="auto"/>
              <w:jc w:val="center"/>
              <w:rPr>
                <w:rFonts w:hint="eastAsia"/>
              </w:rPr>
            </w:pPr>
            <w:proofErr w:type="spellStart"/>
            <w:r>
              <w:rPr>
                <w:rFonts w:ascii="黑体" w:eastAsia="黑体" w:hAnsi="黑体"/>
                <w:b/>
                <w:sz w:val="21"/>
              </w:rPr>
              <w:t>主要内容</w:t>
            </w:r>
            <w:proofErr w:type="spellEnd"/>
          </w:p>
        </w:tc>
        <w:tc>
          <w:tcPr>
            <w:tcW w:w="2438" w:type="dxa"/>
            <w:shd w:val="clear" w:color="auto" w:fill="F7F7F7"/>
            <w:tcMar>
              <w:top w:w="100" w:type="dxa"/>
              <w:left w:w="140" w:type="dxa"/>
              <w:bottom w:w="100" w:type="dxa"/>
              <w:right w:w="140" w:type="dxa"/>
            </w:tcMar>
            <w:vAlign w:val="center"/>
          </w:tcPr>
          <w:p w14:paraId="1B10F295" w14:textId="77777777" w:rsidR="00437361" w:rsidRDefault="00330A5F">
            <w:pPr>
              <w:spacing w:after="0" w:line="300" w:lineRule="auto"/>
              <w:jc w:val="center"/>
              <w:rPr>
                <w:rFonts w:hint="eastAsia"/>
              </w:rPr>
            </w:pPr>
            <w:proofErr w:type="spellStart"/>
            <w:r>
              <w:rPr>
                <w:rFonts w:ascii="黑体" w:eastAsia="黑体" w:hAnsi="黑体"/>
                <w:b/>
                <w:sz w:val="21"/>
              </w:rPr>
              <w:t>交付物</w:t>
            </w:r>
            <w:proofErr w:type="spellEnd"/>
          </w:p>
        </w:tc>
      </w:tr>
      <w:tr w:rsidR="00437361" w14:paraId="18564F8B" w14:textId="77777777">
        <w:trPr>
          <w:cantSplit/>
          <w:jc w:val="center"/>
        </w:trPr>
        <w:tc>
          <w:tcPr>
            <w:tcW w:w="1134" w:type="dxa"/>
            <w:tcMar>
              <w:top w:w="100" w:type="dxa"/>
              <w:left w:w="140" w:type="dxa"/>
              <w:bottom w:w="100" w:type="dxa"/>
              <w:right w:w="140" w:type="dxa"/>
            </w:tcMar>
            <w:vAlign w:val="center"/>
          </w:tcPr>
          <w:p w14:paraId="7BBCEF05" w14:textId="77777777" w:rsidR="00437361" w:rsidRDefault="00330A5F">
            <w:pPr>
              <w:spacing w:after="0" w:line="300" w:lineRule="auto"/>
              <w:jc w:val="center"/>
              <w:rPr>
                <w:rFonts w:hint="eastAsia"/>
              </w:rPr>
            </w:pPr>
            <w:r>
              <w:rPr>
                <w:sz w:val="20"/>
              </w:rPr>
              <w:t>第1阶段</w:t>
            </w:r>
          </w:p>
        </w:tc>
        <w:tc>
          <w:tcPr>
            <w:tcW w:w="1701" w:type="dxa"/>
            <w:tcMar>
              <w:top w:w="100" w:type="dxa"/>
              <w:left w:w="140" w:type="dxa"/>
              <w:bottom w:w="100" w:type="dxa"/>
              <w:right w:w="140" w:type="dxa"/>
            </w:tcMar>
            <w:vAlign w:val="center"/>
          </w:tcPr>
          <w:p w14:paraId="1A2A883B" w14:textId="77777777" w:rsidR="00437361" w:rsidRDefault="00330A5F">
            <w:pPr>
              <w:spacing w:after="0" w:line="300" w:lineRule="auto"/>
              <w:rPr>
                <w:rFonts w:hint="eastAsia"/>
              </w:rPr>
            </w:pPr>
            <w:proofErr w:type="spellStart"/>
            <w:r>
              <w:rPr>
                <w:sz w:val="20"/>
              </w:rPr>
              <w:t>现场确认与深化设计</w:t>
            </w:r>
            <w:proofErr w:type="spellEnd"/>
          </w:p>
        </w:tc>
        <w:tc>
          <w:tcPr>
            <w:tcW w:w="3572" w:type="dxa"/>
            <w:tcMar>
              <w:top w:w="100" w:type="dxa"/>
              <w:left w:w="140" w:type="dxa"/>
              <w:bottom w:w="100" w:type="dxa"/>
              <w:right w:w="140" w:type="dxa"/>
            </w:tcMar>
            <w:vAlign w:val="center"/>
          </w:tcPr>
          <w:p w14:paraId="6CB90B2F" w14:textId="77777777" w:rsidR="00437361" w:rsidRDefault="00330A5F">
            <w:pPr>
              <w:spacing w:after="0" w:line="300" w:lineRule="auto"/>
              <w:rPr>
                <w:rFonts w:hint="eastAsia"/>
                <w:lang w:eastAsia="zh-CN"/>
              </w:rPr>
            </w:pPr>
            <w:r>
              <w:rPr>
                <w:sz w:val="20"/>
                <w:lang w:eastAsia="zh-CN"/>
              </w:rPr>
              <w:t>确认教室尺寸、电力网络、13套学生工位布局、沙盘展示与联调位置、平台部署方式和课程优先级。</w:t>
            </w:r>
          </w:p>
        </w:tc>
        <w:tc>
          <w:tcPr>
            <w:tcW w:w="2438" w:type="dxa"/>
            <w:tcMar>
              <w:top w:w="100" w:type="dxa"/>
              <w:left w:w="140" w:type="dxa"/>
              <w:bottom w:w="100" w:type="dxa"/>
              <w:right w:w="140" w:type="dxa"/>
            </w:tcMar>
            <w:vAlign w:val="center"/>
          </w:tcPr>
          <w:p w14:paraId="11EEFC6B" w14:textId="77777777" w:rsidR="00437361" w:rsidRDefault="00330A5F">
            <w:pPr>
              <w:spacing w:after="0" w:line="300" w:lineRule="auto"/>
              <w:rPr>
                <w:rFonts w:hint="eastAsia"/>
                <w:lang w:eastAsia="zh-CN"/>
              </w:rPr>
            </w:pPr>
            <w:r>
              <w:rPr>
                <w:sz w:val="20"/>
                <w:lang w:eastAsia="zh-CN"/>
              </w:rPr>
              <w:t>深化设计与施工准备清单。</w:t>
            </w:r>
          </w:p>
        </w:tc>
      </w:tr>
      <w:tr w:rsidR="00437361" w14:paraId="2E35626B" w14:textId="77777777">
        <w:trPr>
          <w:cantSplit/>
          <w:jc w:val="center"/>
        </w:trPr>
        <w:tc>
          <w:tcPr>
            <w:tcW w:w="1134" w:type="dxa"/>
            <w:tcMar>
              <w:top w:w="100" w:type="dxa"/>
              <w:left w:w="140" w:type="dxa"/>
              <w:bottom w:w="100" w:type="dxa"/>
              <w:right w:w="140" w:type="dxa"/>
            </w:tcMar>
            <w:vAlign w:val="center"/>
          </w:tcPr>
          <w:p w14:paraId="42364397" w14:textId="77777777" w:rsidR="00437361" w:rsidRDefault="00330A5F">
            <w:pPr>
              <w:spacing w:after="0" w:line="300" w:lineRule="auto"/>
              <w:jc w:val="center"/>
              <w:rPr>
                <w:rFonts w:hint="eastAsia"/>
              </w:rPr>
            </w:pPr>
            <w:r>
              <w:rPr>
                <w:sz w:val="20"/>
              </w:rPr>
              <w:t>第2阶段</w:t>
            </w:r>
          </w:p>
        </w:tc>
        <w:tc>
          <w:tcPr>
            <w:tcW w:w="1701" w:type="dxa"/>
            <w:tcMar>
              <w:top w:w="100" w:type="dxa"/>
              <w:left w:w="140" w:type="dxa"/>
              <w:bottom w:w="100" w:type="dxa"/>
              <w:right w:w="140" w:type="dxa"/>
            </w:tcMar>
            <w:vAlign w:val="center"/>
          </w:tcPr>
          <w:p w14:paraId="36CBC542" w14:textId="77777777" w:rsidR="00437361" w:rsidRDefault="00330A5F">
            <w:pPr>
              <w:spacing w:after="0" w:line="300" w:lineRule="auto"/>
              <w:rPr>
                <w:rFonts w:hint="eastAsia"/>
              </w:rPr>
            </w:pPr>
            <w:proofErr w:type="spellStart"/>
            <w:r>
              <w:rPr>
                <w:sz w:val="20"/>
              </w:rPr>
              <w:t>设备到货与环境部署</w:t>
            </w:r>
            <w:proofErr w:type="spellEnd"/>
          </w:p>
        </w:tc>
        <w:tc>
          <w:tcPr>
            <w:tcW w:w="3572" w:type="dxa"/>
            <w:tcMar>
              <w:top w:w="100" w:type="dxa"/>
              <w:left w:w="140" w:type="dxa"/>
              <w:bottom w:w="100" w:type="dxa"/>
              <w:right w:w="140" w:type="dxa"/>
            </w:tcMar>
            <w:vAlign w:val="center"/>
          </w:tcPr>
          <w:p w14:paraId="425B40CE" w14:textId="77777777" w:rsidR="00437361" w:rsidRDefault="00330A5F">
            <w:pPr>
              <w:spacing w:after="0" w:line="300" w:lineRule="auto"/>
              <w:rPr>
                <w:rFonts w:hint="eastAsia"/>
                <w:lang w:eastAsia="zh-CN"/>
              </w:rPr>
            </w:pPr>
            <w:r>
              <w:rPr>
                <w:sz w:val="20"/>
                <w:lang w:eastAsia="zh-CN"/>
              </w:rPr>
              <w:t>完成13套实验箱、五类开发包、两个养殖实训系统、综合实训沙盘、平台部署环境和收纳设施到位。</w:t>
            </w:r>
          </w:p>
        </w:tc>
        <w:tc>
          <w:tcPr>
            <w:tcW w:w="2438" w:type="dxa"/>
            <w:tcMar>
              <w:top w:w="100" w:type="dxa"/>
              <w:left w:w="140" w:type="dxa"/>
              <w:bottom w:w="100" w:type="dxa"/>
              <w:right w:w="140" w:type="dxa"/>
            </w:tcMar>
            <w:vAlign w:val="center"/>
          </w:tcPr>
          <w:p w14:paraId="41D1F1C8" w14:textId="77777777" w:rsidR="00437361" w:rsidRDefault="00330A5F">
            <w:pPr>
              <w:spacing w:after="0" w:line="300" w:lineRule="auto"/>
              <w:rPr>
                <w:rFonts w:hint="eastAsia"/>
                <w:lang w:eastAsia="zh-CN"/>
              </w:rPr>
            </w:pPr>
            <w:r>
              <w:rPr>
                <w:sz w:val="20"/>
                <w:lang w:eastAsia="zh-CN"/>
              </w:rPr>
              <w:t>设备清点、资产编号、沙盘点位表、网络与安全低压供电可用。</w:t>
            </w:r>
          </w:p>
        </w:tc>
      </w:tr>
      <w:tr w:rsidR="00437361" w14:paraId="05CCD2EF" w14:textId="77777777">
        <w:trPr>
          <w:cantSplit/>
          <w:jc w:val="center"/>
        </w:trPr>
        <w:tc>
          <w:tcPr>
            <w:tcW w:w="1134" w:type="dxa"/>
            <w:tcMar>
              <w:top w:w="100" w:type="dxa"/>
              <w:left w:w="140" w:type="dxa"/>
              <w:bottom w:w="100" w:type="dxa"/>
              <w:right w:w="140" w:type="dxa"/>
            </w:tcMar>
            <w:vAlign w:val="center"/>
          </w:tcPr>
          <w:p w14:paraId="510D77C4" w14:textId="77777777" w:rsidR="00437361" w:rsidRDefault="00330A5F">
            <w:pPr>
              <w:spacing w:after="0" w:line="300" w:lineRule="auto"/>
              <w:jc w:val="center"/>
              <w:rPr>
                <w:rFonts w:hint="eastAsia"/>
              </w:rPr>
            </w:pPr>
            <w:r>
              <w:rPr>
                <w:sz w:val="20"/>
              </w:rPr>
              <w:t>第3阶段</w:t>
            </w:r>
          </w:p>
        </w:tc>
        <w:tc>
          <w:tcPr>
            <w:tcW w:w="1701" w:type="dxa"/>
            <w:tcMar>
              <w:top w:w="100" w:type="dxa"/>
              <w:left w:w="140" w:type="dxa"/>
              <w:bottom w:w="100" w:type="dxa"/>
              <w:right w:w="140" w:type="dxa"/>
            </w:tcMar>
            <w:vAlign w:val="center"/>
          </w:tcPr>
          <w:p w14:paraId="0CB86C54" w14:textId="77777777" w:rsidR="00437361" w:rsidRDefault="00330A5F">
            <w:pPr>
              <w:spacing w:after="0" w:line="300" w:lineRule="auto"/>
              <w:rPr>
                <w:rFonts w:hint="eastAsia"/>
              </w:rPr>
            </w:pPr>
            <w:proofErr w:type="spellStart"/>
            <w:r>
              <w:rPr>
                <w:sz w:val="20"/>
              </w:rPr>
              <w:t>平台安装与联调</w:t>
            </w:r>
            <w:proofErr w:type="spellEnd"/>
          </w:p>
        </w:tc>
        <w:tc>
          <w:tcPr>
            <w:tcW w:w="3572" w:type="dxa"/>
            <w:tcMar>
              <w:top w:w="100" w:type="dxa"/>
              <w:left w:w="140" w:type="dxa"/>
              <w:bottom w:w="100" w:type="dxa"/>
              <w:right w:w="140" w:type="dxa"/>
            </w:tcMar>
            <w:vAlign w:val="center"/>
          </w:tcPr>
          <w:p w14:paraId="1A2088FE" w14:textId="77777777" w:rsidR="00AE2427" w:rsidRDefault="00330A5F">
            <w:pPr>
              <w:rPr>
                <w:rFonts w:hint="eastAsia"/>
                <w:lang w:eastAsia="zh-CN"/>
              </w:rPr>
            </w:pPr>
            <w:r>
              <w:rPr>
                <w:rFonts w:ascii="宋体" w:eastAsia="宋体" w:hAnsi="宋体"/>
                <w:sz w:val="18"/>
                <w:lang w:eastAsia="zh-CN"/>
              </w:rPr>
              <w:t>部署嵌入式智能综合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，接入实验箱、真实/虚拟设备、两个养殖实</w:t>
            </w:r>
            <w:proofErr w:type="gramStart"/>
            <w:r>
              <w:rPr>
                <w:rFonts w:ascii="宋体" w:eastAsia="宋体" w:hAnsi="宋体"/>
                <w:sz w:val="18"/>
                <w:lang w:eastAsia="zh-CN"/>
              </w:rPr>
              <w:t>训系统</w:t>
            </w:r>
            <w:proofErr w:type="gramEnd"/>
            <w:r>
              <w:rPr>
                <w:rFonts w:ascii="宋体" w:eastAsia="宋体" w:hAnsi="宋体"/>
                <w:sz w:val="18"/>
                <w:lang w:eastAsia="zh-CN"/>
              </w:rPr>
              <w:t>和综合实训沙盘，配置账号、课程、项目和数据看板。</w:t>
            </w:r>
          </w:p>
        </w:tc>
        <w:tc>
          <w:tcPr>
            <w:tcW w:w="2438" w:type="dxa"/>
            <w:tcMar>
              <w:top w:w="100" w:type="dxa"/>
              <w:left w:w="140" w:type="dxa"/>
              <w:bottom w:w="100" w:type="dxa"/>
              <w:right w:w="140" w:type="dxa"/>
            </w:tcMar>
            <w:vAlign w:val="center"/>
          </w:tcPr>
          <w:p w14:paraId="6D342DC5" w14:textId="77777777" w:rsidR="00AE2427" w:rsidRDefault="00330A5F">
            <w:pPr>
              <w:rPr>
                <w:rFonts w:hint="eastAsia"/>
                <w:lang w:eastAsia="zh-CN"/>
              </w:rPr>
            </w:pPr>
            <w:r>
              <w:rPr>
                <w:rFonts w:ascii="宋体" w:eastAsia="宋体" w:hAnsi="宋体"/>
                <w:sz w:val="18"/>
                <w:lang w:eastAsia="zh-CN"/>
              </w:rPr>
              <w:t>平台可登录，设备与沙盘可接入，数据可采集，控制命令和联动策略可执行。</w:t>
            </w:r>
          </w:p>
        </w:tc>
      </w:tr>
      <w:tr w:rsidR="00437361" w14:paraId="76086988" w14:textId="77777777">
        <w:trPr>
          <w:cantSplit/>
          <w:jc w:val="center"/>
        </w:trPr>
        <w:tc>
          <w:tcPr>
            <w:tcW w:w="1134" w:type="dxa"/>
            <w:tcMar>
              <w:top w:w="100" w:type="dxa"/>
              <w:left w:w="140" w:type="dxa"/>
              <w:bottom w:w="100" w:type="dxa"/>
              <w:right w:w="140" w:type="dxa"/>
            </w:tcMar>
            <w:vAlign w:val="center"/>
          </w:tcPr>
          <w:p w14:paraId="1DC4D1C0" w14:textId="77777777" w:rsidR="00437361" w:rsidRDefault="00330A5F">
            <w:pPr>
              <w:spacing w:after="0" w:line="300" w:lineRule="auto"/>
              <w:jc w:val="center"/>
              <w:rPr>
                <w:rFonts w:hint="eastAsia"/>
              </w:rPr>
            </w:pPr>
            <w:r>
              <w:rPr>
                <w:sz w:val="20"/>
              </w:rPr>
              <w:t>第4阶段</w:t>
            </w:r>
          </w:p>
        </w:tc>
        <w:tc>
          <w:tcPr>
            <w:tcW w:w="1701" w:type="dxa"/>
            <w:tcMar>
              <w:top w:w="100" w:type="dxa"/>
              <w:left w:w="140" w:type="dxa"/>
              <w:bottom w:w="100" w:type="dxa"/>
              <w:right w:w="140" w:type="dxa"/>
            </w:tcMar>
            <w:vAlign w:val="center"/>
          </w:tcPr>
          <w:p w14:paraId="22AF6BB3" w14:textId="77777777" w:rsidR="00437361" w:rsidRDefault="00330A5F">
            <w:pPr>
              <w:spacing w:after="0" w:line="300" w:lineRule="auto"/>
              <w:rPr>
                <w:rFonts w:hint="eastAsia"/>
                <w:lang w:eastAsia="zh-CN"/>
              </w:rPr>
            </w:pPr>
            <w:r>
              <w:rPr>
                <w:sz w:val="20"/>
                <w:lang w:eastAsia="zh-CN"/>
              </w:rPr>
              <w:t>课程资源导入与教师培训</w:t>
            </w:r>
          </w:p>
        </w:tc>
        <w:tc>
          <w:tcPr>
            <w:tcW w:w="3572" w:type="dxa"/>
            <w:tcMar>
              <w:top w:w="100" w:type="dxa"/>
              <w:left w:w="140" w:type="dxa"/>
              <w:bottom w:w="100" w:type="dxa"/>
              <w:right w:w="140" w:type="dxa"/>
            </w:tcMar>
            <w:vAlign w:val="center"/>
          </w:tcPr>
          <w:p w14:paraId="3EC3674D" w14:textId="77777777" w:rsidR="00437361" w:rsidRDefault="00330A5F">
            <w:pPr>
              <w:spacing w:after="0" w:line="300" w:lineRule="auto"/>
              <w:rPr>
                <w:rFonts w:hint="eastAsia"/>
                <w:lang w:eastAsia="zh-CN"/>
              </w:rPr>
            </w:pPr>
            <w:r>
              <w:rPr>
                <w:sz w:val="20"/>
                <w:lang w:eastAsia="zh-CN"/>
              </w:rPr>
              <w:t>导入嵌入式实验、猪舍/禽舍项目、沙盘故障诊断任务、源码、点位表、报告模板并完成教师实操培训。</w:t>
            </w:r>
          </w:p>
        </w:tc>
        <w:tc>
          <w:tcPr>
            <w:tcW w:w="2438" w:type="dxa"/>
            <w:tcMar>
              <w:top w:w="100" w:type="dxa"/>
              <w:left w:w="140" w:type="dxa"/>
              <w:bottom w:w="100" w:type="dxa"/>
              <w:right w:w="140" w:type="dxa"/>
            </w:tcMar>
            <w:vAlign w:val="center"/>
          </w:tcPr>
          <w:p w14:paraId="695ED46E" w14:textId="77777777" w:rsidR="00437361" w:rsidRDefault="00330A5F">
            <w:pPr>
              <w:spacing w:after="0" w:line="300" w:lineRule="auto"/>
              <w:rPr>
                <w:rFonts w:hint="eastAsia"/>
                <w:lang w:eastAsia="zh-CN"/>
              </w:rPr>
            </w:pPr>
            <w:r>
              <w:rPr>
                <w:sz w:val="20"/>
                <w:lang w:eastAsia="zh-CN"/>
              </w:rPr>
              <w:t>教师可独立发布任务、查看过程、批阅报告。</w:t>
            </w:r>
          </w:p>
        </w:tc>
      </w:tr>
      <w:tr w:rsidR="00437361" w14:paraId="3F428638" w14:textId="77777777">
        <w:trPr>
          <w:cantSplit/>
          <w:jc w:val="center"/>
        </w:trPr>
        <w:tc>
          <w:tcPr>
            <w:tcW w:w="1134" w:type="dxa"/>
            <w:tcMar>
              <w:top w:w="100" w:type="dxa"/>
              <w:left w:w="140" w:type="dxa"/>
              <w:bottom w:w="100" w:type="dxa"/>
              <w:right w:w="140" w:type="dxa"/>
            </w:tcMar>
            <w:vAlign w:val="center"/>
          </w:tcPr>
          <w:p w14:paraId="3BC583FD" w14:textId="77777777" w:rsidR="00437361" w:rsidRDefault="00330A5F">
            <w:pPr>
              <w:spacing w:after="0" w:line="300" w:lineRule="auto"/>
              <w:jc w:val="center"/>
              <w:rPr>
                <w:rFonts w:hint="eastAsia"/>
              </w:rPr>
            </w:pPr>
            <w:r>
              <w:rPr>
                <w:sz w:val="20"/>
              </w:rPr>
              <w:t>第5阶段</w:t>
            </w:r>
          </w:p>
        </w:tc>
        <w:tc>
          <w:tcPr>
            <w:tcW w:w="1701" w:type="dxa"/>
            <w:tcMar>
              <w:top w:w="100" w:type="dxa"/>
              <w:left w:w="140" w:type="dxa"/>
              <w:bottom w:w="100" w:type="dxa"/>
              <w:right w:w="140" w:type="dxa"/>
            </w:tcMar>
            <w:vAlign w:val="center"/>
          </w:tcPr>
          <w:p w14:paraId="236544DF" w14:textId="77777777" w:rsidR="00437361" w:rsidRDefault="00330A5F">
            <w:pPr>
              <w:spacing w:after="0" w:line="300" w:lineRule="auto"/>
              <w:jc w:val="center"/>
              <w:rPr>
                <w:rFonts w:hint="eastAsia"/>
              </w:rPr>
            </w:pPr>
            <w:proofErr w:type="spellStart"/>
            <w:r>
              <w:rPr>
                <w:sz w:val="20"/>
              </w:rPr>
              <w:t>试运行与验收</w:t>
            </w:r>
            <w:proofErr w:type="spellEnd"/>
          </w:p>
        </w:tc>
        <w:tc>
          <w:tcPr>
            <w:tcW w:w="3572" w:type="dxa"/>
            <w:tcMar>
              <w:top w:w="100" w:type="dxa"/>
              <w:left w:w="140" w:type="dxa"/>
              <w:bottom w:w="100" w:type="dxa"/>
              <w:right w:w="140" w:type="dxa"/>
            </w:tcMar>
            <w:vAlign w:val="center"/>
          </w:tcPr>
          <w:p w14:paraId="7F0FEF2E" w14:textId="77777777" w:rsidR="00437361" w:rsidRDefault="00330A5F">
            <w:pPr>
              <w:spacing w:after="0" w:line="300" w:lineRule="auto"/>
              <w:rPr>
                <w:rFonts w:hint="eastAsia"/>
                <w:lang w:eastAsia="zh-CN"/>
              </w:rPr>
            </w:pPr>
            <w:r>
              <w:rPr>
                <w:sz w:val="20"/>
                <w:lang w:eastAsia="zh-CN"/>
              </w:rPr>
              <w:t>按基础实验、养殖系统项目和沙盘综合联调开展试运行，完成问题整改、金额数量核对和验收归档。</w:t>
            </w:r>
          </w:p>
        </w:tc>
        <w:tc>
          <w:tcPr>
            <w:tcW w:w="2438" w:type="dxa"/>
            <w:tcMar>
              <w:top w:w="100" w:type="dxa"/>
              <w:left w:w="140" w:type="dxa"/>
              <w:bottom w:w="100" w:type="dxa"/>
              <w:right w:w="140" w:type="dxa"/>
            </w:tcMar>
            <w:vAlign w:val="center"/>
          </w:tcPr>
          <w:p w14:paraId="2157C58D" w14:textId="77777777" w:rsidR="00437361" w:rsidRDefault="00330A5F">
            <w:pPr>
              <w:spacing w:after="0" w:line="300" w:lineRule="auto"/>
              <w:rPr>
                <w:rFonts w:hint="eastAsia"/>
                <w:lang w:eastAsia="zh-CN"/>
              </w:rPr>
            </w:pPr>
            <w:r>
              <w:rPr>
                <w:sz w:val="20"/>
                <w:lang w:eastAsia="zh-CN"/>
              </w:rPr>
              <w:t>验收报告、运</w:t>
            </w:r>
            <w:proofErr w:type="gramStart"/>
            <w:r>
              <w:rPr>
                <w:sz w:val="20"/>
                <w:lang w:eastAsia="zh-CN"/>
              </w:rPr>
              <w:t>维制度</w:t>
            </w:r>
            <w:proofErr w:type="gramEnd"/>
            <w:r>
              <w:rPr>
                <w:sz w:val="20"/>
                <w:lang w:eastAsia="zh-CN"/>
              </w:rPr>
              <w:t>和交付资料。</w:t>
            </w:r>
          </w:p>
        </w:tc>
      </w:tr>
    </w:tbl>
    <w:p w14:paraId="7623DD92" w14:textId="77777777" w:rsidR="00437361" w:rsidRDefault="00437361">
      <w:pPr>
        <w:rPr>
          <w:rFonts w:hint="eastAsia"/>
          <w:lang w:eastAsia="zh-CN"/>
        </w:rPr>
      </w:pPr>
    </w:p>
    <w:p w14:paraId="58F811F7" w14:textId="77777777" w:rsidR="00437361" w:rsidRDefault="00330A5F">
      <w:pPr>
        <w:pStyle w:val="21"/>
        <w:spacing w:before="160" w:after="100" w:line="300" w:lineRule="auto"/>
        <w:rPr>
          <w:lang w:eastAsia="zh-CN"/>
        </w:rPr>
      </w:pPr>
      <w:bookmarkStart w:id="18" w:name="_Toc234508149"/>
      <w:r>
        <w:rPr>
          <w:rFonts w:ascii="黑体" w:eastAsia="黑体" w:hAnsi="黑体"/>
          <w:sz w:val="28"/>
          <w:lang w:eastAsia="zh-CN"/>
        </w:rPr>
        <w:lastRenderedPageBreak/>
        <w:t>6.3 培训与运维保障</w:t>
      </w:r>
      <w:bookmarkEnd w:id="18"/>
    </w:p>
    <w:p w14:paraId="3FD6082C" w14:textId="77777777" w:rsidR="00437361" w:rsidRDefault="00330A5F">
      <w:pPr>
        <w:spacing w:after="120" w:line="324" w:lineRule="auto"/>
        <w:ind w:firstLine="480"/>
        <w:rPr>
          <w:rFonts w:hint="eastAsia"/>
          <w:lang w:eastAsia="zh-CN"/>
        </w:rPr>
      </w:pPr>
      <w:r>
        <w:rPr>
          <w:sz w:val="24"/>
          <w:lang w:eastAsia="zh-CN"/>
        </w:rPr>
        <w:t>实训室建成后应建立设备</w:t>
      </w:r>
      <w:proofErr w:type="gramStart"/>
      <w:r>
        <w:rPr>
          <w:sz w:val="24"/>
          <w:lang w:eastAsia="zh-CN"/>
        </w:rPr>
        <w:t>资产台</w:t>
      </w:r>
      <w:proofErr w:type="gramEnd"/>
      <w:r>
        <w:rPr>
          <w:sz w:val="24"/>
          <w:lang w:eastAsia="zh-CN"/>
        </w:rPr>
        <w:t>账、实验箱与模块借还记录、沙盘点位表、课程资源版本、平台账号权限、数据备份、</w:t>
      </w:r>
      <w:proofErr w:type="gramStart"/>
      <w:r>
        <w:rPr>
          <w:sz w:val="24"/>
          <w:lang w:eastAsia="zh-CN"/>
        </w:rPr>
        <w:t>故障工</w:t>
      </w:r>
      <w:proofErr w:type="gramEnd"/>
      <w:r>
        <w:rPr>
          <w:sz w:val="24"/>
          <w:lang w:eastAsia="zh-CN"/>
        </w:rPr>
        <w:t>单和教师共建等运维机制。建议每学期开展课程资源复盘、设备健康巡检和沙盘联动测试，每年围绕新通信模块、养殖控制策略或边缘AI能力开展迭代升级。</w:t>
      </w:r>
    </w:p>
    <w:p w14:paraId="110458DA" w14:textId="77777777" w:rsidR="00437361" w:rsidRDefault="00330A5F">
      <w:pPr>
        <w:spacing w:before="40" w:after="160"/>
        <w:jc w:val="center"/>
        <w:rPr>
          <w:rFonts w:hint="eastAsia"/>
        </w:rPr>
      </w:pPr>
      <w:r>
        <w:rPr>
          <w:color w:val="666666"/>
          <w:sz w:val="20"/>
        </w:rPr>
        <w:t xml:space="preserve">表 6-3 </w:t>
      </w:r>
      <w:proofErr w:type="spellStart"/>
      <w:r>
        <w:rPr>
          <w:color w:val="666666"/>
          <w:sz w:val="20"/>
        </w:rPr>
        <w:t>验收指标表</w:t>
      </w:r>
      <w:proofErr w:type="spellEnd"/>
    </w:p>
    <w:tbl>
      <w:tblPr>
        <w:tblStyle w:val="af4"/>
        <w:tblW w:w="0" w:type="auto"/>
        <w:jc w:val="center"/>
        <w:tblLayout w:type="fixed"/>
        <w:tblLook w:val="04A0" w:firstRow="1" w:lastRow="0" w:firstColumn="1" w:lastColumn="0" w:noHBand="0" w:noVBand="1"/>
      </w:tblPr>
      <w:tblGrid>
        <w:gridCol w:w="1701"/>
        <w:gridCol w:w="3855"/>
        <w:gridCol w:w="3231"/>
      </w:tblGrid>
      <w:tr w:rsidR="00437361" w14:paraId="5ABA993C" w14:textId="77777777">
        <w:trPr>
          <w:cantSplit/>
          <w:tblHeader/>
          <w:jc w:val="center"/>
        </w:trPr>
        <w:tc>
          <w:tcPr>
            <w:tcW w:w="1701" w:type="dxa"/>
            <w:shd w:val="clear" w:color="auto" w:fill="F7F7F7"/>
            <w:tcMar>
              <w:top w:w="100" w:type="dxa"/>
              <w:left w:w="140" w:type="dxa"/>
              <w:bottom w:w="100" w:type="dxa"/>
              <w:right w:w="140" w:type="dxa"/>
            </w:tcMar>
            <w:vAlign w:val="center"/>
          </w:tcPr>
          <w:p w14:paraId="6ED16701" w14:textId="77777777" w:rsidR="00437361" w:rsidRDefault="00330A5F">
            <w:pPr>
              <w:spacing w:after="0" w:line="300" w:lineRule="auto"/>
              <w:jc w:val="center"/>
              <w:rPr>
                <w:rFonts w:hint="eastAsia"/>
              </w:rPr>
            </w:pPr>
            <w:proofErr w:type="spellStart"/>
            <w:r>
              <w:rPr>
                <w:rFonts w:ascii="黑体" w:eastAsia="黑体" w:hAnsi="黑体"/>
                <w:b/>
                <w:sz w:val="21"/>
              </w:rPr>
              <w:t>验收类别</w:t>
            </w:r>
            <w:proofErr w:type="spellEnd"/>
          </w:p>
        </w:tc>
        <w:tc>
          <w:tcPr>
            <w:tcW w:w="3855" w:type="dxa"/>
            <w:shd w:val="clear" w:color="auto" w:fill="F7F7F7"/>
            <w:tcMar>
              <w:top w:w="100" w:type="dxa"/>
              <w:left w:w="140" w:type="dxa"/>
              <w:bottom w:w="100" w:type="dxa"/>
              <w:right w:w="140" w:type="dxa"/>
            </w:tcMar>
            <w:vAlign w:val="center"/>
          </w:tcPr>
          <w:p w14:paraId="726979F6" w14:textId="77777777" w:rsidR="00437361" w:rsidRDefault="00330A5F">
            <w:pPr>
              <w:spacing w:after="0" w:line="300" w:lineRule="auto"/>
              <w:jc w:val="center"/>
              <w:rPr>
                <w:rFonts w:hint="eastAsia"/>
              </w:rPr>
            </w:pPr>
            <w:proofErr w:type="spellStart"/>
            <w:r>
              <w:rPr>
                <w:rFonts w:ascii="黑体" w:eastAsia="黑体" w:hAnsi="黑体"/>
                <w:b/>
                <w:sz w:val="21"/>
              </w:rPr>
              <w:t>验收指标</w:t>
            </w:r>
            <w:proofErr w:type="spellEnd"/>
          </w:p>
        </w:tc>
        <w:tc>
          <w:tcPr>
            <w:tcW w:w="3231" w:type="dxa"/>
            <w:shd w:val="clear" w:color="auto" w:fill="F7F7F7"/>
            <w:tcMar>
              <w:top w:w="100" w:type="dxa"/>
              <w:left w:w="140" w:type="dxa"/>
              <w:bottom w:w="100" w:type="dxa"/>
              <w:right w:w="140" w:type="dxa"/>
            </w:tcMar>
            <w:vAlign w:val="center"/>
          </w:tcPr>
          <w:p w14:paraId="5378C216" w14:textId="77777777" w:rsidR="00437361" w:rsidRDefault="00330A5F">
            <w:pPr>
              <w:spacing w:after="0" w:line="300" w:lineRule="auto"/>
              <w:jc w:val="center"/>
              <w:rPr>
                <w:rFonts w:hint="eastAsia"/>
              </w:rPr>
            </w:pPr>
            <w:proofErr w:type="spellStart"/>
            <w:r>
              <w:rPr>
                <w:rFonts w:ascii="黑体" w:eastAsia="黑体" w:hAnsi="黑体"/>
                <w:b/>
                <w:sz w:val="21"/>
              </w:rPr>
              <w:t>建议验收方式</w:t>
            </w:r>
            <w:proofErr w:type="spellEnd"/>
          </w:p>
        </w:tc>
      </w:tr>
      <w:tr w:rsidR="00437361" w14:paraId="5ED5761F" w14:textId="77777777">
        <w:trPr>
          <w:cantSplit/>
          <w:jc w:val="center"/>
        </w:trPr>
        <w:tc>
          <w:tcPr>
            <w:tcW w:w="1701" w:type="dxa"/>
            <w:tcMar>
              <w:top w:w="100" w:type="dxa"/>
              <w:left w:w="140" w:type="dxa"/>
              <w:bottom w:w="100" w:type="dxa"/>
              <w:right w:w="140" w:type="dxa"/>
            </w:tcMar>
            <w:vAlign w:val="center"/>
          </w:tcPr>
          <w:p w14:paraId="43958B6E" w14:textId="77777777" w:rsidR="00437361" w:rsidRDefault="00330A5F">
            <w:pPr>
              <w:spacing w:after="0" w:line="300" w:lineRule="auto"/>
              <w:jc w:val="center"/>
              <w:rPr>
                <w:rFonts w:hint="eastAsia"/>
              </w:rPr>
            </w:pPr>
            <w:proofErr w:type="spellStart"/>
            <w:r>
              <w:rPr>
                <w:sz w:val="20"/>
              </w:rPr>
              <w:t>容量验收</w:t>
            </w:r>
            <w:proofErr w:type="spellEnd"/>
          </w:p>
        </w:tc>
        <w:tc>
          <w:tcPr>
            <w:tcW w:w="3855" w:type="dxa"/>
            <w:tcMar>
              <w:top w:w="100" w:type="dxa"/>
              <w:left w:w="140" w:type="dxa"/>
              <w:bottom w:w="100" w:type="dxa"/>
              <w:right w:w="140" w:type="dxa"/>
            </w:tcMar>
            <w:vAlign w:val="center"/>
          </w:tcPr>
          <w:p w14:paraId="5B12E5BC" w14:textId="77777777" w:rsidR="00AE2427" w:rsidRDefault="00330A5F">
            <w:pPr>
              <w:rPr>
                <w:rFonts w:hint="eastAsia"/>
                <w:lang w:eastAsia="zh-CN"/>
              </w:rPr>
            </w:pPr>
            <w:r>
              <w:rPr>
                <w:rFonts w:ascii="宋体" w:eastAsia="宋体" w:hAnsi="宋体"/>
                <w:sz w:val="18"/>
                <w:lang w:eastAsia="zh-CN"/>
              </w:rPr>
              <w:t>13套学生端设备按两人一组支撑26人同步开展嵌入式综合实训。</w:t>
            </w:r>
          </w:p>
        </w:tc>
        <w:tc>
          <w:tcPr>
            <w:tcW w:w="3231" w:type="dxa"/>
            <w:tcMar>
              <w:top w:w="100" w:type="dxa"/>
              <w:left w:w="140" w:type="dxa"/>
              <w:bottom w:w="100" w:type="dxa"/>
              <w:right w:w="140" w:type="dxa"/>
            </w:tcMar>
            <w:vAlign w:val="center"/>
          </w:tcPr>
          <w:p w14:paraId="7F0430EA" w14:textId="77777777" w:rsidR="00AE2427" w:rsidRDefault="00330A5F">
            <w:pPr>
              <w:rPr>
                <w:rFonts w:hint="eastAsia"/>
                <w:lang w:eastAsia="zh-CN"/>
              </w:rPr>
            </w:pPr>
            <w:r>
              <w:rPr>
                <w:rFonts w:ascii="宋体" w:eastAsia="宋体" w:hAnsi="宋体"/>
                <w:sz w:val="18"/>
                <w:lang w:eastAsia="zh-CN"/>
              </w:rPr>
              <w:t>现场抽查工位、设备、开发环境和网络接入情况。</w:t>
            </w:r>
          </w:p>
        </w:tc>
      </w:tr>
      <w:tr w:rsidR="00437361" w14:paraId="73AF535F" w14:textId="77777777">
        <w:trPr>
          <w:cantSplit/>
          <w:jc w:val="center"/>
        </w:trPr>
        <w:tc>
          <w:tcPr>
            <w:tcW w:w="1701" w:type="dxa"/>
            <w:tcMar>
              <w:top w:w="100" w:type="dxa"/>
              <w:left w:w="140" w:type="dxa"/>
              <w:bottom w:w="100" w:type="dxa"/>
              <w:right w:w="140" w:type="dxa"/>
            </w:tcMar>
            <w:vAlign w:val="center"/>
          </w:tcPr>
          <w:p w14:paraId="3E215981" w14:textId="77777777" w:rsidR="00437361" w:rsidRDefault="00330A5F">
            <w:pPr>
              <w:spacing w:after="0" w:line="300" w:lineRule="auto"/>
              <w:jc w:val="center"/>
              <w:rPr>
                <w:rFonts w:hint="eastAsia"/>
              </w:rPr>
            </w:pPr>
            <w:proofErr w:type="spellStart"/>
            <w:r>
              <w:rPr>
                <w:sz w:val="20"/>
              </w:rPr>
              <w:t>设备验收</w:t>
            </w:r>
            <w:proofErr w:type="spellEnd"/>
          </w:p>
        </w:tc>
        <w:tc>
          <w:tcPr>
            <w:tcW w:w="3855" w:type="dxa"/>
            <w:tcMar>
              <w:top w:w="100" w:type="dxa"/>
              <w:left w:w="140" w:type="dxa"/>
              <w:bottom w:w="100" w:type="dxa"/>
              <w:right w:w="140" w:type="dxa"/>
            </w:tcMar>
            <w:vAlign w:val="center"/>
          </w:tcPr>
          <w:p w14:paraId="20738654" w14:textId="77777777" w:rsidR="00437361" w:rsidRDefault="00330A5F">
            <w:pPr>
              <w:spacing w:after="0" w:line="300" w:lineRule="auto"/>
              <w:rPr>
                <w:rFonts w:hint="eastAsia"/>
                <w:lang w:eastAsia="zh-CN"/>
              </w:rPr>
            </w:pPr>
            <w:r>
              <w:rPr>
                <w:sz w:val="20"/>
                <w:lang w:eastAsia="zh-CN"/>
              </w:rPr>
              <w:t>实验箱13套、五类开发包各13套、云平台1套、生猪和蛋鸡实</w:t>
            </w:r>
            <w:proofErr w:type="gramStart"/>
            <w:r>
              <w:rPr>
                <w:sz w:val="20"/>
                <w:lang w:eastAsia="zh-CN"/>
              </w:rPr>
              <w:t>训系统</w:t>
            </w:r>
            <w:proofErr w:type="gramEnd"/>
            <w:r>
              <w:rPr>
                <w:sz w:val="20"/>
                <w:lang w:eastAsia="zh-CN"/>
              </w:rPr>
              <w:t>各1套、综合实训沙盘1套，与最新采购清单一致。</w:t>
            </w:r>
          </w:p>
        </w:tc>
        <w:tc>
          <w:tcPr>
            <w:tcW w:w="3231" w:type="dxa"/>
            <w:tcMar>
              <w:top w:w="100" w:type="dxa"/>
              <w:left w:w="140" w:type="dxa"/>
              <w:bottom w:w="100" w:type="dxa"/>
              <w:right w:w="140" w:type="dxa"/>
            </w:tcMar>
            <w:vAlign w:val="center"/>
          </w:tcPr>
          <w:p w14:paraId="0AF4FD8A" w14:textId="77777777" w:rsidR="00437361" w:rsidRDefault="00330A5F">
            <w:pPr>
              <w:spacing w:after="0" w:line="300" w:lineRule="auto"/>
              <w:rPr>
                <w:rFonts w:hint="eastAsia"/>
                <w:lang w:eastAsia="zh-CN"/>
              </w:rPr>
            </w:pPr>
            <w:r>
              <w:rPr>
                <w:sz w:val="20"/>
                <w:lang w:eastAsia="zh-CN"/>
              </w:rPr>
              <w:t>清点资产编号、数量、规格参数、沙盘点位、配套资料和采购金额。</w:t>
            </w:r>
          </w:p>
        </w:tc>
      </w:tr>
      <w:tr w:rsidR="00437361" w14:paraId="50BDD41F" w14:textId="77777777">
        <w:trPr>
          <w:cantSplit/>
          <w:jc w:val="center"/>
        </w:trPr>
        <w:tc>
          <w:tcPr>
            <w:tcW w:w="1701" w:type="dxa"/>
            <w:tcMar>
              <w:top w:w="100" w:type="dxa"/>
              <w:left w:w="140" w:type="dxa"/>
              <w:bottom w:w="100" w:type="dxa"/>
              <w:right w:w="140" w:type="dxa"/>
            </w:tcMar>
            <w:vAlign w:val="center"/>
          </w:tcPr>
          <w:p w14:paraId="281E6537" w14:textId="77777777" w:rsidR="00437361" w:rsidRDefault="00330A5F">
            <w:pPr>
              <w:spacing w:after="0" w:line="300" w:lineRule="auto"/>
              <w:jc w:val="center"/>
              <w:rPr>
                <w:rFonts w:hint="eastAsia"/>
              </w:rPr>
            </w:pPr>
            <w:proofErr w:type="spellStart"/>
            <w:r>
              <w:rPr>
                <w:sz w:val="20"/>
              </w:rPr>
              <w:t>平台验收</w:t>
            </w:r>
            <w:proofErr w:type="spellEnd"/>
          </w:p>
        </w:tc>
        <w:tc>
          <w:tcPr>
            <w:tcW w:w="3855" w:type="dxa"/>
            <w:tcMar>
              <w:top w:w="100" w:type="dxa"/>
              <w:left w:w="140" w:type="dxa"/>
              <w:bottom w:w="100" w:type="dxa"/>
              <w:right w:w="140" w:type="dxa"/>
            </w:tcMar>
            <w:vAlign w:val="center"/>
          </w:tcPr>
          <w:p w14:paraId="311DB2A4" w14:textId="77777777" w:rsidR="00AE2427" w:rsidRDefault="00330A5F">
            <w:pPr>
              <w:rPr>
                <w:rFonts w:hint="eastAsia"/>
                <w:lang w:eastAsia="zh-CN"/>
              </w:rPr>
            </w:pPr>
            <w:r>
              <w:rPr>
                <w:rFonts w:ascii="宋体" w:eastAsia="宋体" w:hAnsi="宋体"/>
                <w:sz w:val="18"/>
                <w:lang w:eastAsia="zh-CN"/>
              </w:rPr>
              <w:t>教师、学生、管理员角色可用，真实/虚拟设备及沙盘可接入，数据可展示，命令可下发，养殖环控策略可联动。</w:t>
            </w:r>
          </w:p>
        </w:tc>
        <w:tc>
          <w:tcPr>
            <w:tcW w:w="3231" w:type="dxa"/>
            <w:tcMar>
              <w:top w:w="100" w:type="dxa"/>
              <w:left w:w="140" w:type="dxa"/>
              <w:bottom w:w="100" w:type="dxa"/>
              <w:right w:w="140" w:type="dxa"/>
            </w:tcMar>
            <w:vAlign w:val="center"/>
          </w:tcPr>
          <w:p w14:paraId="5B5B183D" w14:textId="77777777" w:rsidR="00437361" w:rsidRDefault="00330A5F">
            <w:pPr>
              <w:spacing w:after="0" w:line="300" w:lineRule="auto"/>
              <w:rPr>
                <w:rFonts w:hint="eastAsia"/>
                <w:lang w:eastAsia="zh-CN"/>
              </w:rPr>
            </w:pPr>
            <w:r>
              <w:rPr>
                <w:sz w:val="20"/>
                <w:lang w:eastAsia="zh-CN"/>
              </w:rPr>
              <w:t>登录平台并完成设备建模、数据上报和命令下发。</w:t>
            </w:r>
          </w:p>
        </w:tc>
      </w:tr>
      <w:tr w:rsidR="00437361" w14:paraId="0802170A" w14:textId="77777777">
        <w:trPr>
          <w:cantSplit/>
          <w:jc w:val="center"/>
        </w:trPr>
        <w:tc>
          <w:tcPr>
            <w:tcW w:w="1701" w:type="dxa"/>
            <w:tcMar>
              <w:top w:w="100" w:type="dxa"/>
              <w:left w:w="140" w:type="dxa"/>
              <w:bottom w:w="100" w:type="dxa"/>
              <w:right w:w="140" w:type="dxa"/>
            </w:tcMar>
            <w:vAlign w:val="center"/>
          </w:tcPr>
          <w:p w14:paraId="1D7F7BAF" w14:textId="77777777" w:rsidR="00437361" w:rsidRDefault="00330A5F">
            <w:pPr>
              <w:spacing w:after="0" w:line="300" w:lineRule="auto"/>
              <w:jc w:val="center"/>
              <w:rPr>
                <w:rFonts w:hint="eastAsia"/>
              </w:rPr>
            </w:pPr>
            <w:proofErr w:type="spellStart"/>
            <w:r>
              <w:rPr>
                <w:sz w:val="20"/>
              </w:rPr>
              <w:t>课程验收</w:t>
            </w:r>
            <w:proofErr w:type="spellEnd"/>
          </w:p>
        </w:tc>
        <w:tc>
          <w:tcPr>
            <w:tcW w:w="3855" w:type="dxa"/>
            <w:tcMar>
              <w:top w:w="100" w:type="dxa"/>
              <w:left w:w="140" w:type="dxa"/>
              <w:bottom w:w="100" w:type="dxa"/>
              <w:right w:w="140" w:type="dxa"/>
            </w:tcMar>
            <w:vAlign w:val="center"/>
          </w:tcPr>
          <w:p w14:paraId="3EB8BAEC" w14:textId="77777777" w:rsidR="00AE2427" w:rsidRDefault="00330A5F">
            <w:pPr>
              <w:rPr>
                <w:rFonts w:hint="eastAsia"/>
                <w:lang w:eastAsia="zh-CN"/>
              </w:rPr>
            </w:pPr>
            <w:r>
              <w:rPr>
                <w:rFonts w:ascii="宋体" w:eastAsia="宋体" w:hAnsi="宋体"/>
                <w:sz w:val="18"/>
                <w:lang w:eastAsia="zh-CN"/>
              </w:rPr>
              <w:t>基础实验、养殖环境监测项目、沙盘综合联调、故障诊断、源码、指导书和报告模板可使用。</w:t>
            </w:r>
          </w:p>
        </w:tc>
        <w:tc>
          <w:tcPr>
            <w:tcW w:w="3231" w:type="dxa"/>
            <w:tcMar>
              <w:top w:w="100" w:type="dxa"/>
              <w:left w:w="140" w:type="dxa"/>
              <w:bottom w:w="100" w:type="dxa"/>
              <w:right w:w="140" w:type="dxa"/>
            </w:tcMar>
            <w:vAlign w:val="center"/>
          </w:tcPr>
          <w:p w14:paraId="4FE7BB1D" w14:textId="77777777" w:rsidR="00437361" w:rsidRDefault="00330A5F">
            <w:pPr>
              <w:spacing w:after="0" w:line="300" w:lineRule="auto"/>
              <w:rPr>
                <w:rFonts w:hint="eastAsia"/>
                <w:lang w:eastAsia="zh-CN"/>
              </w:rPr>
            </w:pPr>
            <w:r>
              <w:rPr>
                <w:sz w:val="20"/>
                <w:lang w:eastAsia="zh-CN"/>
              </w:rPr>
              <w:t>抽取样例实验完成全流程演示。</w:t>
            </w:r>
          </w:p>
        </w:tc>
      </w:tr>
      <w:tr w:rsidR="00437361" w14:paraId="4ECB1527" w14:textId="77777777">
        <w:trPr>
          <w:cantSplit/>
          <w:jc w:val="center"/>
        </w:trPr>
        <w:tc>
          <w:tcPr>
            <w:tcW w:w="1701" w:type="dxa"/>
            <w:tcMar>
              <w:top w:w="100" w:type="dxa"/>
              <w:left w:w="140" w:type="dxa"/>
              <w:bottom w:w="100" w:type="dxa"/>
              <w:right w:w="140" w:type="dxa"/>
            </w:tcMar>
            <w:vAlign w:val="center"/>
          </w:tcPr>
          <w:p w14:paraId="533A8365" w14:textId="77777777" w:rsidR="00437361" w:rsidRDefault="00330A5F">
            <w:pPr>
              <w:spacing w:after="0" w:line="300" w:lineRule="auto"/>
              <w:jc w:val="center"/>
              <w:rPr>
                <w:rFonts w:hint="eastAsia"/>
              </w:rPr>
            </w:pPr>
            <w:proofErr w:type="spellStart"/>
            <w:r>
              <w:rPr>
                <w:sz w:val="20"/>
              </w:rPr>
              <w:t>资料验收</w:t>
            </w:r>
            <w:proofErr w:type="spellEnd"/>
          </w:p>
        </w:tc>
        <w:tc>
          <w:tcPr>
            <w:tcW w:w="3855" w:type="dxa"/>
            <w:tcMar>
              <w:top w:w="100" w:type="dxa"/>
              <w:left w:w="140" w:type="dxa"/>
              <w:bottom w:w="100" w:type="dxa"/>
              <w:right w:w="140" w:type="dxa"/>
            </w:tcMar>
            <w:vAlign w:val="center"/>
          </w:tcPr>
          <w:p w14:paraId="06CF8C57" w14:textId="77777777" w:rsidR="00437361" w:rsidRDefault="00330A5F">
            <w:pPr>
              <w:spacing w:after="0" w:line="300" w:lineRule="auto"/>
              <w:rPr>
                <w:rFonts w:hint="eastAsia"/>
                <w:lang w:eastAsia="zh-CN"/>
              </w:rPr>
            </w:pPr>
            <w:r>
              <w:rPr>
                <w:sz w:val="20"/>
                <w:lang w:eastAsia="zh-CN"/>
              </w:rPr>
              <w:t>深化方案、采购清单、附件2/4/5/6、可行性论证报告、设备资料、培训记录和运</w:t>
            </w:r>
            <w:proofErr w:type="gramStart"/>
            <w:r>
              <w:rPr>
                <w:sz w:val="20"/>
                <w:lang w:eastAsia="zh-CN"/>
              </w:rPr>
              <w:t>维制度</w:t>
            </w:r>
            <w:proofErr w:type="gramEnd"/>
            <w:r>
              <w:rPr>
                <w:sz w:val="20"/>
                <w:lang w:eastAsia="zh-CN"/>
              </w:rPr>
              <w:t>完整。</w:t>
            </w:r>
          </w:p>
        </w:tc>
        <w:tc>
          <w:tcPr>
            <w:tcW w:w="3231" w:type="dxa"/>
            <w:tcMar>
              <w:top w:w="100" w:type="dxa"/>
              <w:left w:w="140" w:type="dxa"/>
              <w:bottom w:w="100" w:type="dxa"/>
              <w:right w:w="140" w:type="dxa"/>
            </w:tcMar>
            <w:vAlign w:val="center"/>
          </w:tcPr>
          <w:p w14:paraId="6347A67E" w14:textId="77777777" w:rsidR="00437361" w:rsidRDefault="00330A5F">
            <w:pPr>
              <w:spacing w:after="0" w:line="300" w:lineRule="auto"/>
              <w:rPr>
                <w:rFonts w:hint="eastAsia"/>
                <w:lang w:eastAsia="zh-CN"/>
              </w:rPr>
            </w:pPr>
            <w:r>
              <w:rPr>
                <w:sz w:val="20"/>
                <w:lang w:eastAsia="zh-CN"/>
              </w:rPr>
              <w:t>查验交付文档和培训签到/记录。</w:t>
            </w:r>
          </w:p>
        </w:tc>
      </w:tr>
      <w:tr w:rsidR="00437361" w14:paraId="5BD6E1B3" w14:textId="77777777">
        <w:trPr>
          <w:cantSplit/>
          <w:jc w:val="center"/>
        </w:trPr>
        <w:tc>
          <w:tcPr>
            <w:tcW w:w="1701" w:type="dxa"/>
            <w:tcMar>
              <w:top w:w="100" w:type="dxa"/>
              <w:left w:w="140" w:type="dxa"/>
              <w:bottom w:w="100" w:type="dxa"/>
              <w:right w:w="140" w:type="dxa"/>
            </w:tcMar>
            <w:vAlign w:val="center"/>
          </w:tcPr>
          <w:p w14:paraId="5FF749CA" w14:textId="77777777" w:rsidR="00437361" w:rsidRDefault="00330A5F">
            <w:pPr>
              <w:spacing w:after="0" w:line="300" w:lineRule="auto"/>
              <w:jc w:val="center"/>
              <w:rPr>
                <w:rFonts w:hint="eastAsia"/>
              </w:rPr>
            </w:pPr>
            <w:proofErr w:type="spellStart"/>
            <w:r>
              <w:rPr>
                <w:sz w:val="20"/>
              </w:rPr>
              <w:t>安全验收</w:t>
            </w:r>
            <w:proofErr w:type="spellEnd"/>
          </w:p>
        </w:tc>
        <w:tc>
          <w:tcPr>
            <w:tcW w:w="3855" w:type="dxa"/>
            <w:tcMar>
              <w:top w:w="100" w:type="dxa"/>
              <w:left w:w="140" w:type="dxa"/>
              <w:bottom w:w="100" w:type="dxa"/>
              <w:right w:w="140" w:type="dxa"/>
            </w:tcMar>
            <w:vAlign w:val="center"/>
          </w:tcPr>
          <w:p w14:paraId="2CD6B54F" w14:textId="77777777" w:rsidR="00437361" w:rsidRDefault="00330A5F">
            <w:pPr>
              <w:spacing w:after="0" w:line="300" w:lineRule="auto"/>
              <w:rPr>
                <w:rFonts w:hint="eastAsia"/>
                <w:lang w:eastAsia="zh-CN"/>
              </w:rPr>
            </w:pPr>
            <w:r>
              <w:rPr>
                <w:sz w:val="20"/>
                <w:lang w:eastAsia="zh-CN"/>
              </w:rPr>
              <w:t>强弱电布置、安全标识、设备收纳、沙盘急停与低压供电、账号权限满足实</w:t>
            </w:r>
            <w:proofErr w:type="gramStart"/>
            <w:r>
              <w:rPr>
                <w:sz w:val="20"/>
                <w:lang w:eastAsia="zh-CN"/>
              </w:rPr>
              <w:t>训管理</w:t>
            </w:r>
            <w:proofErr w:type="gramEnd"/>
            <w:r>
              <w:rPr>
                <w:sz w:val="20"/>
                <w:lang w:eastAsia="zh-CN"/>
              </w:rPr>
              <w:t>要求。</w:t>
            </w:r>
          </w:p>
        </w:tc>
        <w:tc>
          <w:tcPr>
            <w:tcW w:w="3231" w:type="dxa"/>
            <w:tcMar>
              <w:top w:w="100" w:type="dxa"/>
              <w:left w:w="140" w:type="dxa"/>
              <w:bottom w:w="100" w:type="dxa"/>
              <w:right w:w="140" w:type="dxa"/>
            </w:tcMar>
            <w:vAlign w:val="center"/>
          </w:tcPr>
          <w:p w14:paraId="43F652E5" w14:textId="77777777" w:rsidR="00437361" w:rsidRDefault="00330A5F">
            <w:pPr>
              <w:spacing w:after="0" w:line="300" w:lineRule="auto"/>
              <w:rPr>
                <w:rFonts w:hint="eastAsia"/>
                <w:lang w:eastAsia="zh-CN"/>
              </w:rPr>
            </w:pPr>
            <w:r>
              <w:rPr>
                <w:sz w:val="20"/>
                <w:lang w:eastAsia="zh-CN"/>
              </w:rPr>
              <w:t>现场检查和试运行记录确认。</w:t>
            </w:r>
          </w:p>
        </w:tc>
      </w:tr>
    </w:tbl>
    <w:p w14:paraId="5D9D66F1" w14:textId="77777777" w:rsidR="00437361" w:rsidRDefault="00437361">
      <w:pPr>
        <w:rPr>
          <w:rFonts w:hint="eastAsia"/>
          <w:lang w:eastAsia="zh-CN"/>
        </w:rPr>
      </w:pPr>
    </w:p>
    <w:p w14:paraId="7A83205C" w14:textId="77777777" w:rsidR="00437361" w:rsidRDefault="00330A5F">
      <w:pPr>
        <w:rPr>
          <w:rFonts w:hint="eastAsia"/>
          <w:lang w:eastAsia="zh-CN"/>
        </w:rPr>
      </w:pPr>
      <w:r>
        <w:rPr>
          <w:rFonts w:hint="eastAsia"/>
          <w:lang w:eastAsia="zh-CN"/>
        </w:rPr>
        <w:br w:type="page"/>
      </w:r>
    </w:p>
    <w:p w14:paraId="137D7072" w14:textId="77777777" w:rsidR="00437361" w:rsidRDefault="00330A5F">
      <w:pPr>
        <w:pStyle w:val="1"/>
        <w:spacing w:before="280" w:after="160" w:line="300" w:lineRule="auto"/>
        <w:rPr>
          <w:lang w:eastAsia="zh-CN"/>
        </w:rPr>
      </w:pPr>
      <w:bookmarkStart w:id="19" w:name="_Toc234508150"/>
      <w:r>
        <w:rPr>
          <w:rFonts w:ascii="黑体" w:eastAsia="黑体" w:hAnsi="黑体"/>
          <w:sz w:val="32"/>
          <w:lang w:eastAsia="zh-CN"/>
        </w:rPr>
        <w:lastRenderedPageBreak/>
        <w:t>七、资料依据</w:t>
      </w:r>
      <w:bookmarkEnd w:id="19"/>
    </w:p>
    <w:p w14:paraId="4E4F852D" w14:textId="77777777" w:rsidR="00437361" w:rsidRDefault="00330A5F">
      <w:pPr>
        <w:spacing w:after="120" w:line="324" w:lineRule="auto"/>
        <w:ind w:firstLine="480"/>
        <w:rPr>
          <w:rFonts w:hint="eastAsia"/>
          <w:lang w:eastAsia="zh-CN"/>
        </w:rPr>
      </w:pPr>
      <w:r>
        <w:rPr>
          <w:sz w:val="24"/>
          <w:lang w:eastAsia="zh-CN"/>
        </w:rPr>
        <w:t>本方案综合使用最新项目采购清单、2027年度预算支出申报表、项目经费申报书、政府采购预算表、资产配置表、采购可行性论证报告和公开资料进行论证。项目资料用于统一名称、数量、预算、采购分类和验收口径；公开资料仅用于政策、专业建设和技术趋势说明，不作为供应商业绩、合作案例或奖项证明。</w:t>
      </w:r>
    </w:p>
    <w:p w14:paraId="5BB4FF4A" w14:textId="77777777" w:rsidR="00437361" w:rsidRDefault="00330A5F">
      <w:pPr>
        <w:spacing w:before="40" w:after="160"/>
        <w:jc w:val="center"/>
        <w:rPr>
          <w:rFonts w:hint="eastAsia"/>
        </w:rPr>
      </w:pPr>
      <w:r>
        <w:rPr>
          <w:color w:val="666666"/>
          <w:sz w:val="20"/>
        </w:rPr>
        <w:t xml:space="preserve">表 7-1 </w:t>
      </w:r>
      <w:proofErr w:type="spellStart"/>
      <w:r>
        <w:rPr>
          <w:color w:val="666666"/>
          <w:sz w:val="20"/>
        </w:rPr>
        <w:t>主要资料来源</w:t>
      </w:r>
      <w:proofErr w:type="spellEnd"/>
    </w:p>
    <w:tbl>
      <w:tblPr>
        <w:tblStyle w:val="af4"/>
        <w:tblW w:w="0" w:type="auto"/>
        <w:jc w:val="center"/>
        <w:tblLayout w:type="fixed"/>
        <w:tblLook w:val="04A0" w:firstRow="1" w:lastRow="0" w:firstColumn="1" w:lastColumn="0" w:noHBand="0" w:noVBand="1"/>
      </w:tblPr>
      <w:tblGrid>
        <w:gridCol w:w="1701"/>
        <w:gridCol w:w="3969"/>
        <w:gridCol w:w="3118"/>
      </w:tblGrid>
      <w:tr w:rsidR="00437361" w14:paraId="2A312CBE" w14:textId="77777777">
        <w:trPr>
          <w:cantSplit/>
          <w:tblHeader/>
          <w:jc w:val="center"/>
        </w:trPr>
        <w:tc>
          <w:tcPr>
            <w:tcW w:w="1701" w:type="dxa"/>
            <w:shd w:val="clear" w:color="auto" w:fill="F7F7F7"/>
            <w:tcMar>
              <w:top w:w="100" w:type="dxa"/>
              <w:left w:w="140" w:type="dxa"/>
              <w:bottom w:w="100" w:type="dxa"/>
              <w:right w:w="140" w:type="dxa"/>
            </w:tcMar>
            <w:vAlign w:val="center"/>
          </w:tcPr>
          <w:p w14:paraId="49B2A1F5" w14:textId="77777777" w:rsidR="00437361" w:rsidRDefault="00330A5F">
            <w:pPr>
              <w:spacing w:after="0" w:line="300" w:lineRule="auto"/>
              <w:jc w:val="center"/>
              <w:rPr>
                <w:rFonts w:hint="eastAsia"/>
              </w:rPr>
            </w:pPr>
            <w:proofErr w:type="spellStart"/>
            <w:r>
              <w:rPr>
                <w:rFonts w:ascii="黑体" w:eastAsia="黑体" w:hAnsi="黑体"/>
                <w:b/>
                <w:sz w:val="21"/>
              </w:rPr>
              <w:t>资料类别</w:t>
            </w:r>
            <w:proofErr w:type="spellEnd"/>
          </w:p>
        </w:tc>
        <w:tc>
          <w:tcPr>
            <w:tcW w:w="3969" w:type="dxa"/>
            <w:shd w:val="clear" w:color="auto" w:fill="F7F7F7"/>
            <w:tcMar>
              <w:top w:w="100" w:type="dxa"/>
              <w:left w:w="140" w:type="dxa"/>
              <w:bottom w:w="100" w:type="dxa"/>
              <w:right w:w="140" w:type="dxa"/>
            </w:tcMar>
            <w:vAlign w:val="center"/>
          </w:tcPr>
          <w:p w14:paraId="64FC194E" w14:textId="77777777" w:rsidR="00437361" w:rsidRDefault="00330A5F">
            <w:pPr>
              <w:spacing w:after="0" w:line="300" w:lineRule="auto"/>
              <w:jc w:val="center"/>
              <w:rPr>
                <w:rFonts w:hint="eastAsia"/>
              </w:rPr>
            </w:pPr>
            <w:proofErr w:type="spellStart"/>
            <w:r>
              <w:rPr>
                <w:rFonts w:ascii="黑体" w:eastAsia="黑体" w:hAnsi="黑体"/>
                <w:b/>
                <w:sz w:val="21"/>
              </w:rPr>
              <w:t>来源</w:t>
            </w:r>
            <w:proofErr w:type="spellEnd"/>
          </w:p>
        </w:tc>
        <w:tc>
          <w:tcPr>
            <w:tcW w:w="3118" w:type="dxa"/>
            <w:shd w:val="clear" w:color="auto" w:fill="F7F7F7"/>
            <w:tcMar>
              <w:top w:w="100" w:type="dxa"/>
              <w:left w:w="140" w:type="dxa"/>
              <w:bottom w:w="100" w:type="dxa"/>
              <w:right w:w="140" w:type="dxa"/>
            </w:tcMar>
            <w:vAlign w:val="center"/>
          </w:tcPr>
          <w:p w14:paraId="3663B55B" w14:textId="77777777" w:rsidR="00437361" w:rsidRDefault="00330A5F">
            <w:pPr>
              <w:spacing w:after="0" w:line="300" w:lineRule="auto"/>
              <w:jc w:val="center"/>
              <w:rPr>
                <w:rFonts w:hint="eastAsia"/>
              </w:rPr>
            </w:pPr>
            <w:proofErr w:type="spellStart"/>
            <w:r>
              <w:rPr>
                <w:rFonts w:ascii="黑体" w:eastAsia="黑体" w:hAnsi="黑体"/>
                <w:b/>
                <w:sz w:val="21"/>
              </w:rPr>
              <w:t>用途</w:t>
            </w:r>
            <w:proofErr w:type="spellEnd"/>
          </w:p>
        </w:tc>
      </w:tr>
      <w:tr w:rsidR="00437361" w14:paraId="344EB9F9" w14:textId="77777777">
        <w:trPr>
          <w:cantSplit/>
          <w:jc w:val="center"/>
        </w:trPr>
        <w:tc>
          <w:tcPr>
            <w:tcW w:w="1701" w:type="dxa"/>
            <w:tcMar>
              <w:top w:w="100" w:type="dxa"/>
              <w:left w:w="140" w:type="dxa"/>
              <w:bottom w:w="100" w:type="dxa"/>
              <w:right w:w="140" w:type="dxa"/>
            </w:tcMar>
            <w:vAlign w:val="center"/>
          </w:tcPr>
          <w:p w14:paraId="3B8E2FD8" w14:textId="77777777" w:rsidR="00437361" w:rsidRDefault="00330A5F">
            <w:pPr>
              <w:spacing w:after="0" w:line="300" w:lineRule="auto"/>
              <w:jc w:val="center"/>
              <w:rPr>
                <w:rFonts w:hint="eastAsia"/>
              </w:rPr>
            </w:pPr>
            <w:proofErr w:type="spellStart"/>
            <w:r>
              <w:rPr>
                <w:sz w:val="20"/>
              </w:rPr>
              <w:t>专业标准</w:t>
            </w:r>
            <w:proofErr w:type="spellEnd"/>
          </w:p>
        </w:tc>
        <w:tc>
          <w:tcPr>
            <w:tcW w:w="3969" w:type="dxa"/>
            <w:tcMar>
              <w:top w:w="100" w:type="dxa"/>
              <w:left w:w="140" w:type="dxa"/>
              <w:bottom w:w="100" w:type="dxa"/>
              <w:right w:w="140" w:type="dxa"/>
            </w:tcMar>
            <w:vAlign w:val="center"/>
          </w:tcPr>
          <w:p w14:paraId="58CE3B7F" w14:textId="77777777" w:rsidR="00437361" w:rsidRDefault="00330A5F">
            <w:pPr>
              <w:spacing w:after="0" w:line="300" w:lineRule="auto"/>
              <w:rPr>
                <w:rFonts w:hint="eastAsia"/>
                <w:lang w:eastAsia="zh-CN"/>
              </w:rPr>
            </w:pPr>
            <w:r>
              <w:rPr>
                <w:sz w:val="20"/>
                <w:lang w:eastAsia="zh-CN"/>
              </w:rPr>
              <w:t>教育部职业教育专业教学标准（2025年修（制）订）公开资料</w:t>
            </w:r>
          </w:p>
        </w:tc>
        <w:tc>
          <w:tcPr>
            <w:tcW w:w="3118" w:type="dxa"/>
            <w:tcMar>
              <w:top w:w="100" w:type="dxa"/>
              <w:left w:w="140" w:type="dxa"/>
              <w:bottom w:w="100" w:type="dxa"/>
              <w:right w:w="140" w:type="dxa"/>
            </w:tcMar>
            <w:vAlign w:val="center"/>
          </w:tcPr>
          <w:p w14:paraId="7ACD62A8" w14:textId="77777777" w:rsidR="00AE2427" w:rsidRDefault="00330A5F">
            <w:pPr>
              <w:rPr>
                <w:rFonts w:hint="eastAsia"/>
                <w:lang w:eastAsia="zh-CN"/>
              </w:rPr>
            </w:pPr>
            <w:r>
              <w:rPr>
                <w:rFonts w:ascii="宋体" w:eastAsia="宋体" w:hAnsi="宋体"/>
                <w:sz w:val="18"/>
                <w:lang w:eastAsia="zh-CN"/>
              </w:rPr>
              <w:t>用于对齐高职嵌入式技术应用、智能硬件和相关课程实践教学要求。</w:t>
            </w:r>
          </w:p>
        </w:tc>
      </w:tr>
      <w:tr w:rsidR="00437361" w14:paraId="1DB1D2C7" w14:textId="77777777">
        <w:trPr>
          <w:cantSplit/>
          <w:jc w:val="center"/>
        </w:trPr>
        <w:tc>
          <w:tcPr>
            <w:tcW w:w="1701" w:type="dxa"/>
            <w:tcMar>
              <w:top w:w="100" w:type="dxa"/>
              <w:left w:w="140" w:type="dxa"/>
              <w:bottom w:w="100" w:type="dxa"/>
              <w:right w:w="140" w:type="dxa"/>
            </w:tcMar>
            <w:vAlign w:val="center"/>
          </w:tcPr>
          <w:p w14:paraId="4B415182" w14:textId="77777777" w:rsidR="00437361" w:rsidRDefault="00330A5F">
            <w:pPr>
              <w:spacing w:after="0" w:line="300" w:lineRule="auto"/>
              <w:jc w:val="center"/>
              <w:rPr>
                <w:rFonts w:hint="eastAsia"/>
              </w:rPr>
            </w:pPr>
            <w:proofErr w:type="spellStart"/>
            <w:r>
              <w:rPr>
                <w:sz w:val="20"/>
              </w:rPr>
              <w:t>专业简介</w:t>
            </w:r>
            <w:proofErr w:type="spellEnd"/>
          </w:p>
        </w:tc>
        <w:tc>
          <w:tcPr>
            <w:tcW w:w="3969" w:type="dxa"/>
            <w:tcMar>
              <w:top w:w="100" w:type="dxa"/>
              <w:left w:w="140" w:type="dxa"/>
              <w:bottom w:w="100" w:type="dxa"/>
              <w:right w:w="140" w:type="dxa"/>
            </w:tcMar>
            <w:vAlign w:val="center"/>
          </w:tcPr>
          <w:p w14:paraId="23E0D014" w14:textId="77777777" w:rsidR="00437361" w:rsidRDefault="00330A5F">
            <w:pPr>
              <w:spacing w:after="0" w:line="300" w:lineRule="auto"/>
              <w:rPr>
                <w:rFonts w:hint="eastAsia"/>
                <w:lang w:eastAsia="zh-CN"/>
              </w:rPr>
            </w:pPr>
            <w:r>
              <w:rPr>
                <w:sz w:val="20"/>
                <w:lang w:eastAsia="zh-CN"/>
              </w:rPr>
              <w:t>教育部职业教育专业简介（2022年修订）公开资料</w:t>
            </w:r>
          </w:p>
        </w:tc>
        <w:tc>
          <w:tcPr>
            <w:tcW w:w="3118" w:type="dxa"/>
            <w:tcMar>
              <w:top w:w="100" w:type="dxa"/>
              <w:left w:w="140" w:type="dxa"/>
              <w:bottom w:w="100" w:type="dxa"/>
              <w:right w:w="140" w:type="dxa"/>
            </w:tcMar>
            <w:vAlign w:val="center"/>
          </w:tcPr>
          <w:p w14:paraId="029B5FAB" w14:textId="77777777" w:rsidR="00AE2427" w:rsidRDefault="00330A5F">
            <w:pPr>
              <w:rPr>
                <w:rFonts w:hint="eastAsia"/>
                <w:lang w:eastAsia="zh-CN"/>
              </w:rPr>
            </w:pPr>
            <w:r>
              <w:rPr>
                <w:rFonts w:ascii="宋体" w:eastAsia="宋体" w:hAnsi="宋体"/>
                <w:sz w:val="18"/>
                <w:lang w:eastAsia="zh-CN"/>
              </w:rPr>
              <w:t>用于补充专业面向、课程群和岗位能力表述。</w:t>
            </w:r>
          </w:p>
        </w:tc>
      </w:tr>
      <w:tr w:rsidR="00437361" w14:paraId="4FE22539" w14:textId="77777777">
        <w:trPr>
          <w:cantSplit/>
          <w:jc w:val="center"/>
        </w:trPr>
        <w:tc>
          <w:tcPr>
            <w:tcW w:w="1701" w:type="dxa"/>
            <w:tcMar>
              <w:top w:w="100" w:type="dxa"/>
              <w:left w:w="140" w:type="dxa"/>
              <w:bottom w:w="100" w:type="dxa"/>
              <w:right w:w="140" w:type="dxa"/>
            </w:tcMar>
            <w:vAlign w:val="center"/>
          </w:tcPr>
          <w:p w14:paraId="49EFE3DA" w14:textId="77777777" w:rsidR="00437361" w:rsidRDefault="00330A5F">
            <w:pPr>
              <w:spacing w:after="0" w:line="300" w:lineRule="auto"/>
              <w:jc w:val="center"/>
              <w:rPr>
                <w:rFonts w:hint="eastAsia"/>
              </w:rPr>
            </w:pPr>
            <w:proofErr w:type="spellStart"/>
            <w:r>
              <w:rPr>
                <w:sz w:val="20"/>
              </w:rPr>
              <w:t>技术资料</w:t>
            </w:r>
            <w:proofErr w:type="spellEnd"/>
          </w:p>
        </w:tc>
        <w:tc>
          <w:tcPr>
            <w:tcW w:w="3969" w:type="dxa"/>
            <w:tcMar>
              <w:top w:w="100" w:type="dxa"/>
              <w:left w:w="140" w:type="dxa"/>
              <w:bottom w:w="100" w:type="dxa"/>
              <w:right w:w="140" w:type="dxa"/>
            </w:tcMar>
            <w:vAlign w:val="center"/>
          </w:tcPr>
          <w:p w14:paraId="1304FE96" w14:textId="77777777" w:rsidR="00437361" w:rsidRDefault="00330A5F">
            <w:pPr>
              <w:spacing w:after="0" w:line="300" w:lineRule="auto"/>
              <w:rPr>
                <w:rFonts w:hint="eastAsia"/>
              </w:rPr>
            </w:pPr>
            <w:proofErr w:type="spellStart"/>
            <w:r>
              <w:rPr>
                <w:sz w:val="20"/>
              </w:rPr>
              <w:t>OpenHarmony官方文档、HarmonyOS设备开发官网</w:t>
            </w:r>
            <w:proofErr w:type="spellEnd"/>
          </w:p>
        </w:tc>
        <w:tc>
          <w:tcPr>
            <w:tcW w:w="3118" w:type="dxa"/>
            <w:tcMar>
              <w:top w:w="100" w:type="dxa"/>
              <w:left w:w="140" w:type="dxa"/>
              <w:bottom w:w="100" w:type="dxa"/>
              <w:right w:w="140" w:type="dxa"/>
            </w:tcMar>
            <w:vAlign w:val="center"/>
          </w:tcPr>
          <w:p w14:paraId="41A7728B" w14:textId="77777777" w:rsidR="00AE2427" w:rsidRDefault="00330A5F">
            <w:pPr>
              <w:rPr>
                <w:rFonts w:hint="eastAsia"/>
                <w:lang w:eastAsia="zh-CN"/>
              </w:rPr>
            </w:pPr>
            <w:r>
              <w:rPr>
                <w:rFonts w:ascii="宋体" w:eastAsia="宋体" w:hAnsi="宋体"/>
                <w:sz w:val="18"/>
                <w:lang w:eastAsia="zh-CN"/>
              </w:rPr>
              <w:t>支撑</w:t>
            </w:r>
            <w:proofErr w:type="spellStart"/>
            <w:r>
              <w:rPr>
                <w:rFonts w:ascii="宋体" w:eastAsia="宋体" w:hAnsi="宋体"/>
                <w:sz w:val="18"/>
                <w:lang w:eastAsia="zh-CN"/>
              </w:rPr>
              <w:t>OpenHarmony</w:t>
            </w:r>
            <w:proofErr w:type="spellEnd"/>
            <w:r>
              <w:rPr>
                <w:rFonts w:ascii="宋体" w:eastAsia="宋体" w:hAnsi="宋体"/>
                <w:sz w:val="18"/>
                <w:lang w:eastAsia="zh-CN"/>
              </w:rPr>
              <w:t>轻量设备开发、外设调用、设备接入和嵌入式综合技术路线。</w:t>
            </w:r>
          </w:p>
        </w:tc>
      </w:tr>
      <w:tr w:rsidR="00F07EF9" w14:paraId="09857A61" w14:textId="77777777">
        <w:trPr>
          <w:jc w:val="center"/>
        </w:trPr>
        <w:tc>
          <w:tcPr>
            <w:tcW w:w="1701" w:type="dxa"/>
          </w:tcPr>
          <w:p w14:paraId="31BAD6AC" w14:textId="77777777" w:rsidR="00F07EF9" w:rsidRDefault="00330A5F">
            <w:pPr>
              <w:rPr>
                <w:rFonts w:hint="eastAsia"/>
              </w:rPr>
            </w:pPr>
            <w:proofErr w:type="spellStart"/>
            <w:r>
              <w:t>项目申报资料</w:t>
            </w:r>
            <w:proofErr w:type="spellEnd"/>
          </w:p>
        </w:tc>
        <w:tc>
          <w:tcPr>
            <w:tcW w:w="3969" w:type="dxa"/>
          </w:tcPr>
          <w:p w14:paraId="67CA4B97" w14:textId="77777777" w:rsidR="00F07EF9" w:rsidRDefault="00330A5F">
            <w:pPr>
              <w:rPr>
                <w:rFonts w:hint="eastAsia"/>
                <w:lang w:eastAsia="zh-CN"/>
              </w:rPr>
            </w:pPr>
            <w:r>
              <w:rPr>
                <w:lang w:eastAsia="zh-CN"/>
              </w:rPr>
              <w:t>最新项目采购清单、2027年度预算支出申报表、项目经费申报书、政府采购预算表、资产配置表及采购可行性论证报告</w:t>
            </w:r>
          </w:p>
        </w:tc>
        <w:tc>
          <w:tcPr>
            <w:tcW w:w="3118" w:type="dxa"/>
          </w:tcPr>
          <w:p w14:paraId="56C2C828" w14:textId="77777777" w:rsidR="00F07EF9" w:rsidRDefault="00330A5F">
            <w:pPr>
              <w:rPr>
                <w:rFonts w:hint="eastAsia"/>
                <w:lang w:eastAsia="zh-CN"/>
              </w:rPr>
            </w:pPr>
            <w:r>
              <w:rPr>
                <w:lang w:eastAsia="zh-CN"/>
              </w:rPr>
              <w:t>用于统一项目名称、13套/26人配置、69.7230万元预算、采购品目、建设内容和验收口径。</w:t>
            </w:r>
          </w:p>
        </w:tc>
      </w:tr>
    </w:tbl>
    <w:p w14:paraId="60B49887" w14:textId="77777777" w:rsidR="00437361" w:rsidRDefault="00437361">
      <w:pPr>
        <w:jc w:val="both"/>
        <w:rPr>
          <w:rFonts w:hint="eastAsia"/>
          <w:lang w:eastAsia="zh-CN"/>
        </w:rPr>
      </w:pPr>
    </w:p>
    <w:sectPr w:rsidR="00437361">
      <w:headerReference w:type="default" r:id="rId23"/>
      <w:footerReference w:type="default" r:id="rId24"/>
      <w:pgSz w:w="11906" w:h="16838"/>
      <w:pgMar w:top="1701" w:right="1531" w:bottom="1417" w:left="1531" w:header="737"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89854" w14:textId="77777777" w:rsidR="000058E1" w:rsidRDefault="000058E1">
      <w:pPr>
        <w:spacing w:line="240" w:lineRule="auto"/>
        <w:rPr>
          <w:rFonts w:hint="eastAsia"/>
        </w:rPr>
      </w:pPr>
      <w:r>
        <w:separator/>
      </w:r>
    </w:p>
  </w:endnote>
  <w:endnote w:type="continuationSeparator" w:id="0">
    <w:p w14:paraId="3FCDA1EC" w14:textId="77777777" w:rsidR="000058E1" w:rsidRDefault="000058E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6A6E" w14:textId="77777777" w:rsidR="00437361" w:rsidRDefault="00330A5F">
    <w:pPr>
      <w:pStyle w:val="ab"/>
      <w:jc w:val="center"/>
      <w:rPr>
        <w:rFonts w:hint="eastAsia"/>
      </w:rPr>
    </w:pPr>
    <w:r>
      <w:rPr>
        <w:sz w:val="20"/>
      </w:rPr>
      <w:t xml:space="preserve">第 </w:t>
    </w:r>
    <w:r>
      <w:fldChar w:fldCharType="begin"/>
    </w:r>
    <w:r>
      <w:instrText>PAGE</w:instrText>
    </w:r>
    <w:r>
      <w:fldChar w:fldCharType="separate"/>
    </w:r>
    <w:r>
      <w:rPr>
        <w:rFonts w:hint="eastAsia"/>
      </w:rPr>
      <w:t>1</w:t>
    </w:r>
    <w:r>
      <w:fldChar w:fldCharType="end"/>
    </w:r>
    <w:r>
      <w:rPr>
        <w:sz w:val="2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FC451" w14:textId="77777777" w:rsidR="000058E1" w:rsidRDefault="000058E1">
      <w:pPr>
        <w:spacing w:after="0"/>
        <w:rPr>
          <w:rFonts w:hint="eastAsia"/>
        </w:rPr>
      </w:pPr>
      <w:r>
        <w:separator/>
      </w:r>
    </w:p>
  </w:footnote>
  <w:footnote w:type="continuationSeparator" w:id="0">
    <w:p w14:paraId="1E0A5E53" w14:textId="77777777" w:rsidR="000058E1" w:rsidRDefault="000058E1">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3556" w14:textId="77777777" w:rsidR="00437361" w:rsidRDefault="00437361">
    <w:pPr>
      <w:pStyle w:val="ad"/>
      <w:rPr>
        <w:rFonts w:hint="eastAsia"/>
        <w:lang w:eastAsia="zh-CN"/>
      </w:rPr>
    </w:pPr>
  </w:p>
  <w:p w14:paraId="02E1274C" w14:textId="77777777" w:rsidR="00437361" w:rsidRDefault="00437361">
    <w:pPr>
      <w:pStyle w:val="ad"/>
      <w:rPr>
        <w:rFonts w:hint="eastAsia"/>
        <w:lang w:eastAsia="zh-CN"/>
      </w:rPr>
    </w:pPr>
  </w:p>
  <w:p w14:paraId="12AD3640" w14:textId="77777777" w:rsidR="00437361" w:rsidRDefault="00330A5F">
    <w:pPr>
      <w:pStyle w:val="ad"/>
      <w:rPr>
        <w:rFonts w:hint="eastAsia"/>
        <w:lang w:eastAsia="zh-CN"/>
      </w:rPr>
    </w:pPr>
    <w:r>
      <w:rPr>
        <w:noProof/>
      </w:rPr>
      <w:drawing>
        <wp:anchor distT="0" distB="0" distL="114300" distR="114300" simplePos="0" relativeHeight="251659264" behindDoc="0" locked="0" layoutInCell="1" allowOverlap="1" wp14:anchorId="4A46011B" wp14:editId="7AA5432B">
          <wp:simplePos x="0" y="0"/>
          <wp:positionH relativeFrom="column">
            <wp:posOffset>88265</wp:posOffset>
          </wp:positionH>
          <wp:positionV relativeFrom="paragraph">
            <wp:posOffset>31115</wp:posOffset>
          </wp:positionV>
          <wp:extent cx="446405" cy="213995"/>
          <wp:effectExtent l="0" t="0" r="10795" b="146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446405" cy="213995"/>
                  </a:xfrm>
                  <a:prstGeom prst="rect">
                    <a:avLst/>
                  </a:prstGeom>
                </pic:spPr>
              </pic:pic>
            </a:graphicData>
          </a:graphic>
        </wp:anchor>
      </w:drawing>
    </w:r>
    <w:r>
      <w:rPr>
        <w:lang w:eastAsia="zh-CN"/>
      </w:rPr>
      <w:tab/>
    </w:r>
    <w:r>
      <w:rPr>
        <w:rFonts w:hint="eastAsia"/>
        <w:lang w:eastAsia="zh-CN"/>
      </w:rPr>
      <w:t xml:space="preserve">                                  嵌入式综合实验室建设项目方案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001613531">
    <w:abstractNumId w:val="1"/>
  </w:num>
  <w:num w:numId="2" w16cid:durableId="1590117883">
    <w:abstractNumId w:val="4"/>
  </w:num>
  <w:num w:numId="3" w16cid:durableId="1080368873">
    <w:abstractNumId w:val="5"/>
  </w:num>
  <w:num w:numId="4" w16cid:durableId="761415252">
    <w:abstractNumId w:val="2"/>
  </w:num>
  <w:num w:numId="5" w16cid:durableId="2088380942">
    <w:abstractNumId w:val="0"/>
  </w:num>
  <w:num w:numId="6" w16cid:durableId="763578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8E1"/>
    <w:rsid w:val="00011DDE"/>
    <w:rsid w:val="00021ECD"/>
    <w:rsid w:val="000222B0"/>
    <w:rsid w:val="00034616"/>
    <w:rsid w:val="0006063C"/>
    <w:rsid w:val="000B2E6D"/>
    <w:rsid w:val="0010633A"/>
    <w:rsid w:val="001179AA"/>
    <w:rsid w:val="0015074B"/>
    <w:rsid w:val="0024020E"/>
    <w:rsid w:val="00264C95"/>
    <w:rsid w:val="0029639D"/>
    <w:rsid w:val="002A78F0"/>
    <w:rsid w:val="002B36DB"/>
    <w:rsid w:val="00326F90"/>
    <w:rsid w:val="00330A5F"/>
    <w:rsid w:val="003B3CA7"/>
    <w:rsid w:val="00437361"/>
    <w:rsid w:val="00482651"/>
    <w:rsid w:val="00506DC8"/>
    <w:rsid w:val="005553D6"/>
    <w:rsid w:val="00583AFA"/>
    <w:rsid w:val="00640899"/>
    <w:rsid w:val="006A738C"/>
    <w:rsid w:val="006D2A5F"/>
    <w:rsid w:val="006E61BA"/>
    <w:rsid w:val="007108EC"/>
    <w:rsid w:val="00932B7F"/>
    <w:rsid w:val="0094361A"/>
    <w:rsid w:val="00951DE6"/>
    <w:rsid w:val="009927C0"/>
    <w:rsid w:val="009E1052"/>
    <w:rsid w:val="00AA1D8D"/>
    <w:rsid w:val="00AD4CE9"/>
    <w:rsid w:val="00AE2427"/>
    <w:rsid w:val="00B47730"/>
    <w:rsid w:val="00B6230A"/>
    <w:rsid w:val="00BE15C0"/>
    <w:rsid w:val="00C05D36"/>
    <w:rsid w:val="00C50EE0"/>
    <w:rsid w:val="00C907A1"/>
    <w:rsid w:val="00CB0664"/>
    <w:rsid w:val="00E72468"/>
    <w:rsid w:val="00E9523A"/>
    <w:rsid w:val="00EA7024"/>
    <w:rsid w:val="00F07EF9"/>
    <w:rsid w:val="00FC693F"/>
    <w:rsid w:val="577F6E48"/>
    <w:rsid w:val="5FFF59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F20A46"/>
  <w14:defaultImageDpi w14:val="300"/>
  <w15:docId w15:val="{AA75C544-9AB0-4508-A416-5ABEAF4F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仿宋" w:eastAsia="仿宋" w:hAnsi="仿宋"/>
      <w:color w:val="000000"/>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styleId="TOC3">
    <w:name w:val="toc 3"/>
    <w:basedOn w:val="a1"/>
    <w:next w:val="a1"/>
    <w:autoRedefine/>
    <w:uiPriority w:val="39"/>
    <w:unhideWhenUsed/>
    <w:rsid w:val="00AD4CE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25</Pages>
  <Words>2008</Words>
  <Characters>11452</Characters>
  <Application>Microsoft Office Word</Application>
  <DocSecurity>0</DocSecurity>
  <Lines>95</Lines>
  <Paragraphs>26</Paragraphs>
  <ScaleCrop>false</ScaleCrop>
  <Company>Handoff</Company>
  <LinksUpToDate>false</LinksUpToDate>
  <CharactersWithSpaces>13434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Handoff</dc:creator>
  <dc:description>generated by python-docx</dc:description>
  <cp:lastModifiedBy>Handoff</cp:lastModifiedBy>
  <cp:revision>13</cp:revision>
  <dcterms:created xsi:type="dcterms:W3CDTF">2026-07-04T00:09:00Z</dcterms:created>
  <dcterms:modified xsi:type="dcterms:W3CDTF">2026-07-10T01:44:00Z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8C3637E9B91BC589F56F476A699E3304_42</vt:lpwstr>
  </property>
</Properties>
</file>
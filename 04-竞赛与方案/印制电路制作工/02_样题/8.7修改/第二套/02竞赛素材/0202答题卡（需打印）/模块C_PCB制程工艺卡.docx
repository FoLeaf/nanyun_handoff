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0224" w14:textId="77777777" w:rsidR="00BE370F" w:rsidRDefault="00000000">
      <w:pPr>
        <w:keepNext/>
        <w:keepLines/>
        <w:widowControl w:val="0"/>
        <w:spacing w:beforeLines="50" w:before="120" w:afterLines="50" w:after="120" w:line="460" w:lineRule="exact"/>
        <w:jc w:val="center"/>
        <w:outlineLvl w:val="0"/>
        <w:rPr>
          <w:rFonts w:ascii="Times New Roman" w:eastAsia="黑体" w:hAnsi="Times New Roman" w:cs="Times New Roman"/>
          <w:b/>
          <w:bCs/>
          <w:color w:val="000000"/>
          <w:sz w:val="36"/>
          <w:szCs w:val="28"/>
          <w:lang w:eastAsia="zh-CN"/>
        </w:rPr>
      </w:pPr>
      <w:r>
        <w:rPr>
          <w:rFonts w:ascii="Times New Roman" w:eastAsia="黑体" w:hAnsi="Times New Roman" w:cs="Times New Roman"/>
          <w:b/>
          <w:bCs/>
          <w:color w:val="000000"/>
          <w:sz w:val="36"/>
          <w:szCs w:val="28"/>
          <w:lang w:eastAsia="zh-CN"/>
        </w:rPr>
        <w:t>印制电路板（</w:t>
      </w:r>
      <w:r>
        <w:rPr>
          <w:rFonts w:ascii="Times New Roman" w:eastAsia="黑体" w:hAnsi="Times New Roman" w:cs="Times New Roman"/>
          <w:b/>
          <w:bCs/>
          <w:color w:val="000000"/>
          <w:sz w:val="36"/>
          <w:szCs w:val="28"/>
          <w:lang w:eastAsia="zh-CN"/>
        </w:rPr>
        <w:t>PCB</w:t>
      </w:r>
      <w:r>
        <w:rPr>
          <w:rFonts w:ascii="Times New Roman" w:eastAsia="黑体" w:hAnsi="Times New Roman" w:cs="Times New Roman"/>
          <w:b/>
          <w:bCs/>
          <w:color w:val="000000"/>
          <w:sz w:val="36"/>
          <w:szCs w:val="28"/>
          <w:lang w:eastAsia="zh-CN"/>
        </w:rPr>
        <w:t>）简版制程工艺卡</w:t>
      </w:r>
    </w:p>
    <w:p w14:paraId="12181086" w14:textId="05EA55DC" w:rsidR="00BE370F" w:rsidRDefault="00000000">
      <w:pPr>
        <w:widowControl w:val="0"/>
        <w:spacing w:after="0" w:line="46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  <w:t>据</w:t>
      </w:r>
      <w:r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  <w:t>Gerber/</w:t>
      </w:r>
      <w:r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  <w:t>钻孔实测填写（单位优先</w:t>
      </w:r>
      <w:r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  <w:t>mil</w:t>
      </w:r>
      <w:r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  <w:t>）</w:t>
      </w:r>
    </w:p>
    <w:p w14:paraId="403E984E" w14:textId="77777777" w:rsidR="00BE370F" w:rsidRDefault="00000000">
      <w:pPr>
        <w:widowControl w:val="0"/>
        <w:spacing w:after="0" w:line="460" w:lineRule="exact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  <w:t>一、填写说明</w:t>
      </w:r>
    </w:p>
    <w:p w14:paraId="27B46010" w14:textId="77777777" w:rsidR="00BE370F" w:rsidRDefault="00000000">
      <w:pPr>
        <w:widowControl w:val="0"/>
        <w:spacing w:after="0" w:line="460" w:lineRule="exact"/>
        <w:ind w:firstLineChars="200" w:firstLine="560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sz w:val="28"/>
          <w:szCs w:val="28"/>
          <w:lang w:eastAsia="zh-CN"/>
        </w:rPr>
        <w:t>最小线宽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线距：量正常布线区，不得把故意缺陷段（如极细线、贴线）当作规格填入。</w:t>
      </w:r>
    </w:p>
    <w:p w14:paraId="4DD614C9" w14:textId="77777777" w:rsidR="00BE370F" w:rsidRDefault="00000000">
      <w:pPr>
        <w:widowControl w:val="0"/>
        <w:spacing w:after="0" w:line="460" w:lineRule="exact"/>
        <w:ind w:firstLineChars="200" w:firstLine="560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sz w:val="28"/>
          <w:szCs w:val="28"/>
          <w:lang w:eastAsia="zh-CN"/>
        </w:rPr>
        <w:t>最小孔径：取钻孔文件中的最小工具直径（过孔优先）。</w:t>
      </w:r>
    </w:p>
    <w:p w14:paraId="28E84E18" w14:textId="77777777" w:rsidR="00BE370F" w:rsidRDefault="00000000">
      <w:pPr>
        <w:widowControl w:val="0"/>
        <w:spacing w:after="0" w:line="460" w:lineRule="exact"/>
        <w:ind w:firstLineChars="200" w:firstLine="560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sz w:val="28"/>
          <w:szCs w:val="28"/>
          <w:lang w:eastAsia="zh-CN"/>
        </w:rPr>
        <w:t>外形尺寸：量板框层（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Board Outline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），长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×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宽，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mil 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与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mm 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可双写。</w:t>
      </w:r>
    </w:p>
    <w:p w14:paraId="3081E476" w14:textId="5BBF12B4" w:rsidR="00BE370F" w:rsidRDefault="00000000" w:rsidP="00A26240">
      <w:pPr>
        <w:widowControl w:val="0"/>
        <w:spacing w:after="0" w:line="460" w:lineRule="exact"/>
        <w:ind w:firstLineChars="200" w:firstLine="560"/>
        <w:rPr>
          <w:rFonts w:ascii="Times New Roman" w:eastAsia="宋体" w:hAnsi="Times New Roman" w:cs="Times New Roman" w:hint="eastAsia"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sz w:val="28"/>
          <w:szCs w:val="28"/>
          <w:lang w:eastAsia="zh-CN"/>
        </w:rPr>
        <w:t>文件完整性：对照应有层（顶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底线路、顶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底阻焊、顶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 w:cs="Times New Roman"/>
          <w:sz w:val="28"/>
          <w:szCs w:val="28"/>
          <w:lang w:eastAsia="zh-CN"/>
        </w:rPr>
        <w:t>底丝印、板框、钻孔）勾选或简述。</w:t>
      </w:r>
    </w:p>
    <w:p w14:paraId="02265A9D" w14:textId="77777777" w:rsidR="00BE370F" w:rsidRDefault="00000000">
      <w:pPr>
        <w:widowControl w:val="0"/>
        <w:spacing w:after="0" w:line="460" w:lineRule="exact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  <w:lang w:eastAsia="zh-CN"/>
        </w:rPr>
        <w:t>二、基本信息（选手填写）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276"/>
        <w:gridCol w:w="4246"/>
      </w:tblGrid>
      <w:tr w:rsidR="00BE370F" w14:paraId="6230C476" w14:textId="77777777">
        <w:tc>
          <w:tcPr>
            <w:tcW w:w="2508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146EE10D" w14:textId="77777777" w:rsidR="00BE370F" w:rsidRDefault="00000000">
            <w:pPr>
              <w:spacing w:after="0" w:line="460" w:lineRule="exac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填写项</w:t>
            </w:r>
            <w:proofErr w:type="spellEnd"/>
          </w:p>
        </w:tc>
        <w:tc>
          <w:tcPr>
            <w:tcW w:w="2491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7CBC630C" w14:textId="77777777" w:rsidR="00BE370F" w:rsidRDefault="00000000">
            <w:pPr>
              <w:spacing w:after="0" w:line="460" w:lineRule="exac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>填写内容</w:t>
            </w:r>
            <w:proofErr w:type="spellEnd"/>
          </w:p>
        </w:tc>
      </w:tr>
      <w:tr w:rsidR="00BE370F" w14:paraId="5F73B9BC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03EDBB83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赛位号</w:t>
            </w:r>
            <w:proofErr w:type="spellEnd"/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523F3F7F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E370F" w14:paraId="48AA6625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75A94FE3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日期</w:t>
            </w:r>
            <w:proofErr w:type="spellEnd"/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7B6ABB8F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E370F" w14:paraId="6F788795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4C1D6365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产品名称</w:t>
            </w:r>
            <w:proofErr w:type="spellEnd"/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1E7AFE3F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E370F" w14:paraId="23892693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7DF65104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层数</w:t>
            </w:r>
            <w:proofErr w:type="spellEnd"/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6D8F0A40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BE370F" w14:paraId="368171A9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5F99897A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外形尺寸（长×宽</w:t>
            </w:r>
            <w:proofErr w:type="spellEnd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203BF061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E370F" w14:paraId="0C25008F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1EF2319F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最小线宽（正常区</w:t>
            </w:r>
            <w:proofErr w:type="spellEnd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4C665057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E370F" w14:paraId="3137E050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02933775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最小线距（正常区</w:t>
            </w:r>
            <w:proofErr w:type="spellEnd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64C33E3F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E370F" w14:paraId="1515C5D8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47A53D58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最小孔径</w:t>
            </w:r>
            <w:proofErr w:type="spellEnd"/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292F4278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BE370F" w14:paraId="4FFDE6E3" w14:textId="77777777">
        <w:tc>
          <w:tcPr>
            <w:tcW w:w="2508" w:type="pct"/>
            <w:tcBorders>
              <w:left w:val="nil"/>
            </w:tcBorders>
            <w:shd w:val="clear" w:color="auto" w:fill="FFFFFF"/>
            <w:vAlign w:val="center"/>
          </w:tcPr>
          <w:p w14:paraId="7F53B78C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阻焊开窗方式（据阻焊/铜层对照）</w:t>
            </w:r>
          </w:p>
        </w:tc>
        <w:tc>
          <w:tcPr>
            <w:tcW w:w="2491" w:type="pct"/>
            <w:tcBorders>
              <w:right w:val="nil"/>
            </w:tcBorders>
            <w:shd w:val="clear" w:color="auto" w:fill="FFFFFF"/>
            <w:vAlign w:val="center"/>
          </w:tcPr>
          <w:p w14:paraId="49B56C05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BE370F" w14:paraId="2515B685" w14:textId="77777777">
        <w:tc>
          <w:tcPr>
            <w:tcW w:w="2508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5A8F81F5" w14:textId="77777777" w:rsidR="00BE370F" w:rsidRDefault="00000000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文件完整性</w:t>
            </w:r>
            <w:proofErr w:type="spellEnd"/>
          </w:p>
        </w:tc>
        <w:tc>
          <w:tcPr>
            <w:tcW w:w="2491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E7978A2" w14:textId="77777777" w:rsidR="00BE370F" w:rsidRDefault="00BE370F">
            <w:pPr>
              <w:spacing w:after="0" w:line="460" w:lineRule="exact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68568AB7" w14:textId="77777777" w:rsidR="00BE370F" w:rsidRDefault="00BE370F"/>
    <w:sectPr w:rsidR="00BE370F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E285A" w14:textId="77777777" w:rsidR="00B10D01" w:rsidRDefault="00B10D01">
      <w:pPr>
        <w:spacing w:line="240" w:lineRule="auto"/>
      </w:pPr>
      <w:r>
        <w:separator/>
      </w:r>
    </w:p>
  </w:endnote>
  <w:endnote w:type="continuationSeparator" w:id="0">
    <w:p w14:paraId="25808A83" w14:textId="77777777" w:rsidR="00B10D01" w:rsidRDefault="00B10D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3538" w14:textId="77777777" w:rsidR="00BE370F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EEA52B" wp14:editId="0D434A2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815505" w14:textId="77777777" w:rsidR="00BE370F" w:rsidRDefault="00000000">
                          <w:pPr>
                            <w:pStyle w:val="ab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EA52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9815505" w14:textId="77777777" w:rsidR="00BE370F" w:rsidRDefault="00000000">
                    <w:pPr>
                      <w:pStyle w:val="ab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A044" w14:textId="77777777" w:rsidR="00B10D01" w:rsidRDefault="00B10D01">
      <w:pPr>
        <w:spacing w:after="0"/>
      </w:pPr>
      <w:r>
        <w:separator/>
      </w:r>
    </w:p>
  </w:footnote>
  <w:footnote w:type="continuationSeparator" w:id="0">
    <w:p w14:paraId="7502BC99" w14:textId="77777777" w:rsidR="00B10D01" w:rsidRDefault="00B10D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472C53"/>
    <w:multiLevelType w:val="singleLevel"/>
    <w:tmpl w:val="C2472C53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09225286">
    <w:abstractNumId w:val="2"/>
  </w:num>
  <w:num w:numId="2" w16cid:durableId="1829637739">
    <w:abstractNumId w:val="5"/>
  </w:num>
  <w:num w:numId="3" w16cid:durableId="226965577">
    <w:abstractNumId w:val="6"/>
  </w:num>
  <w:num w:numId="4" w16cid:durableId="1704208648">
    <w:abstractNumId w:val="3"/>
  </w:num>
  <w:num w:numId="5" w16cid:durableId="737826038">
    <w:abstractNumId w:val="1"/>
  </w:num>
  <w:num w:numId="6" w16cid:durableId="203444861">
    <w:abstractNumId w:val="4"/>
  </w:num>
  <w:num w:numId="7" w16cid:durableId="168940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0A"/>
    <w:rsid w:val="00034616"/>
    <w:rsid w:val="0006063C"/>
    <w:rsid w:val="0015074B"/>
    <w:rsid w:val="0020087F"/>
    <w:rsid w:val="00280674"/>
    <w:rsid w:val="0029639D"/>
    <w:rsid w:val="00326F90"/>
    <w:rsid w:val="004425BE"/>
    <w:rsid w:val="0073351E"/>
    <w:rsid w:val="00A26240"/>
    <w:rsid w:val="00AA1D8D"/>
    <w:rsid w:val="00B10D01"/>
    <w:rsid w:val="00B47730"/>
    <w:rsid w:val="00BE370F"/>
    <w:rsid w:val="00CB0664"/>
    <w:rsid w:val="00FC693F"/>
    <w:rsid w:val="22AA2C2A"/>
    <w:rsid w:val="4E89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9118DD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271</Characters>
  <Application>Microsoft Office Word</Application>
  <DocSecurity>0</DocSecurity>
  <Lines>2</Lines>
  <Paragraphs>1</Paragraphs>
  <ScaleCrop>false</ScaleCrop>
  <Company>Handoff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3</cp:revision>
  <dcterms:created xsi:type="dcterms:W3CDTF">2013-12-23T23:15:00Z</dcterms:created>
  <dcterms:modified xsi:type="dcterms:W3CDTF">2026-08-03T02:53:00Z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C5BFA5E11D5748C285ED293716B1287B_12</vt:lpwstr>
  </property>
</Properties>
</file>
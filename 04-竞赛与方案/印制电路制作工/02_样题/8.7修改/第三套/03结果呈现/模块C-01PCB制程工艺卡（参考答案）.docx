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D5DB" w14:textId="77777777" w:rsidR="006C7A66" w:rsidRDefault="00000000">
      <w:pPr>
        <w:keepNext/>
        <w:keepLines/>
        <w:widowControl w:val="0"/>
        <w:spacing w:beforeLines="50" w:before="120" w:afterLines="50" w:after="120" w:line="460" w:lineRule="exact"/>
        <w:jc w:val="center"/>
        <w:outlineLvl w:val="0"/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</w:pPr>
      <w:r>
        <w:rPr>
          <w:rFonts w:ascii="黑体" w:eastAsia="黑体" w:hAnsi="黑体" w:cs="黑体" w:hint="eastAsia"/>
          <w:b/>
          <w:bCs/>
          <w:color w:val="000000"/>
          <w:sz w:val="36"/>
          <w:szCs w:val="28"/>
          <w:lang w:eastAsia="zh-CN"/>
        </w:rPr>
        <w:t>印制电路板（PCB）简版制程工艺卡</w:t>
      </w:r>
    </w:p>
    <w:p w14:paraId="6029ED00" w14:textId="77777777" w:rsidR="006C7A66" w:rsidRDefault="00000000">
      <w:pPr>
        <w:spacing w:beforeLines="50" w:before="120" w:afterLines="50" w:after="120" w:line="460" w:lineRule="exact"/>
        <w:jc w:val="center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模块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C·CAM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审核配套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·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仅依据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Gerber/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钻孔实测填写（单位优先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mil</w:t>
      </w: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）</w:t>
      </w:r>
    </w:p>
    <w:p w14:paraId="43760CEA" w14:textId="77777777" w:rsidR="006C7A66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一、填写说明</w:t>
      </w:r>
    </w:p>
    <w:p w14:paraId="2AD9E4A3" w14:textId="77777777" w:rsidR="006C7A66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最小线宽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线距：量正常布线区，不得把故意缺陷段（如极细线、贴线）当作规格填入。</w:t>
      </w:r>
    </w:p>
    <w:p w14:paraId="0424F85E" w14:textId="77777777" w:rsidR="006C7A66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最小孔径：取钻孔文件中的最小工具直径（过孔优先）。</w:t>
      </w:r>
    </w:p>
    <w:p w14:paraId="1958D5A3" w14:textId="77777777" w:rsidR="006C7A66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外形尺寸：量板框层（</w:t>
      </w:r>
      <w:r>
        <w:rPr>
          <w:rFonts w:ascii="Times New Roman" w:eastAsia="宋体" w:hAnsi="Times New Roman"/>
          <w:sz w:val="28"/>
          <w:szCs w:val="28"/>
          <w:lang w:eastAsia="zh-CN"/>
        </w:rPr>
        <w:t>Board Outline</w:t>
      </w:r>
      <w:r>
        <w:rPr>
          <w:rFonts w:ascii="Times New Roman" w:eastAsia="宋体" w:hAnsi="Times New Roman"/>
          <w:sz w:val="28"/>
          <w:szCs w:val="28"/>
          <w:lang w:eastAsia="zh-CN"/>
        </w:rPr>
        <w:t>），长</w:t>
      </w:r>
      <w:r>
        <w:rPr>
          <w:rFonts w:ascii="Times New Roman" w:eastAsia="宋体" w:hAnsi="Times New Roman"/>
          <w:sz w:val="28"/>
          <w:szCs w:val="28"/>
          <w:lang w:eastAsia="zh-CN"/>
        </w:rPr>
        <w:t>×</w:t>
      </w:r>
      <w:r>
        <w:rPr>
          <w:rFonts w:ascii="Times New Roman" w:eastAsia="宋体" w:hAnsi="Times New Roman"/>
          <w:sz w:val="28"/>
          <w:szCs w:val="28"/>
          <w:lang w:eastAsia="zh-CN"/>
        </w:rPr>
        <w:t>宽，</w:t>
      </w:r>
      <w:r>
        <w:rPr>
          <w:rFonts w:ascii="Times New Roman" w:eastAsia="宋体" w:hAnsi="Times New Roman"/>
          <w:sz w:val="28"/>
          <w:szCs w:val="28"/>
          <w:lang w:eastAsia="zh-CN"/>
        </w:rPr>
        <w:t>mil</w:t>
      </w:r>
      <w:r>
        <w:rPr>
          <w:rFonts w:ascii="Times New Roman" w:eastAsia="宋体" w:hAnsi="Times New Roman"/>
          <w:sz w:val="28"/>
          <w:szCs w:val="28"/>
          <w:lang w:eastAsia="zh-CN"/>
        </w:rPr>
        <w:t>与</w:t>
      </w:r>
      <w:r>
        <w:rPr>
          <w:rFonts w:ascii="Times New Roman" w:eastAsia="宋体" w:hAnsi="Times New Roman"/>
          <w:sz w:val="28"/>
          <w:szCs w:val="28"/>
          <w:lang w:eastAsia="zh-CN"/>
        </w:rPr>
        <w:t>mm</w:t>
      </w:r>
      <w:r>
        <w:rPr>
          <w:rFonts w:ascii="Times New Roman" w:eastAsia="宋体" w:hAnsi="Times New Roman"/>
          <w:sz w:val="28"/>
          <w:szCs w:val="28"/>
          <w:lang w:eastAsia="zh-CN"/>
        </w:rPr>
        <w:t>可双写。</w:t>
      </w:r>
    </w:p>
    <w:p w14:paraId="00089D7E" w14:textId="77777777" w:rsidR="006C7A66" w:rsidRDefault="00000000">
      <w:pPr>
        <w:spacing w:after="0" w:line="460" w:lineRule="exact"/>
        <w:ind w:firstLineChars="200" w:firstLine="560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/>
          <w:sz w:val="28"/>
          <w:szCs w:val="28"/>
          <w:lang w:eastAsia="zh-CN"/>
        </w:rPr>
        <w:t>文件完整性：对照应有层（顶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底线路、顶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底阻焊、顶</w:t>
      </w:r>
      <w:r>
        <w:rPr>
          <w:rFonts w:ascii="Times New Roman" w:eastAsia="宋体" w:hAnsi="Times New Roman"/>
          <w:sz w:val="28"/>
          <w:szCs w:val="28"/>
          <w:lang w:eastAsia="zh-CN"/>
        </w:rPr>
        <w:t>/</w:t>
      </w:r>
      <w:r>
        <w:rPr>
          <w:rFonts w:ascii="Times New Roman" w:eastAsia="宋体" w:hAnsi="Times New Roman"/>
          <w:sz w:val="28"/>
          <w:szCs w:val="28"/>
          <w:lang w:eastAsia="zh-CN"/>
        </w:rPr>
        <w:t>底丝印、板框、钻孔）勾选或简述。</w:t>
      </w:r>
    </w:p>
    <w:p w14:paraId="742554EB" w14:textId="77777777" w:rsidR="006C7A66" w:rsidRDefault="00000000">
      <w:pPr>
        <w:spacing w:after="0" w:line="460" w:lineRule="exact"/>
        <w:ind w:firstLineChars="200" w:firstLine="562"/>
        <w:rPr>
          <w:rFonts w:ascii="Times New Roman" w:eastAsia="宋体" w:hAnsi="Times New Roman"/>
          <w:b/>
          <w:bCs/>
          <w:sz w:val="28"/>
          <w:szCs w:val="28"/>
          <w:lang w:eastAsia="zh-CN"/>
        </w:rPr>
      </w:pPr>
      <w:r>
        <w:rPr>
          <w:rFonts w:ascii="Times New Roman" w:eastAsia="宋体" w:hAnsi="Times New Roman"/>
          <w:b/>
          <w:bCs/>
          <w:sz w:val="28"/>
          <w:szCs w:val="28"/>
          <w:lang w:eastAsia="zh-CN"/>
        </w:rPr>
        <w:t>二、基本信息（选手填写）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3796"/>
        <w:gridCol w:w="4726"/>
      </w:tblGrid>
      <w:tr w:rsidR="006C7A66" w14:paraId="3A5000BD" w14:textId="77777777">
        <w:trPr>
          <w:trHeight w:val="397"/>
        </w:trPr>
        <w:tc>
          <w:tcPr>
            <w:tcW w:w="2227" w:type="pct"/>
            <w:tcBorders>
              <w:top w:val="single" w:sz="12" w:space="0" w:color="000000"/>
              <w:left w:val="nil"/>
              <w:tl2br w:val="nil"/>
            </w:tcBorders>
            <w:shd w:val="clear" w:color="auto" w:fill="FFFFFF"/>
            <w:vAlign w:val="center"/>
          </w:tcPr>
          <w:p w14:paraId="5737AD90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  <w:t>填写项</w:t>
            </w:r>
          </w:p>
        </w:tc>
        <w:tc>
          <w:tcPr>
            <w:tcW w:w="2772" w:type="pct"/>
            <w:tcBorders>
              <w:top w:val="single" w:sz="12" w:space="0" w:color="000000"/>
              <w:right w:val="nil"/>
            </w:tcBorders>
            <w:shd w:val="clear" w:color="auto" w:fill="FFFFFF"/>
            <w:vAlign w:val="center"/>
          </w:tcPr>
          <w:p w14:paraId="0E0A4043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sz w:val="24"/>
                <w:szCs w:val="24"/>
              </w:rPr>
              <w:t>参考答案（裁判）</w:t>
            </w:r>
          </w:p>
        </w:tc>
      </w:tr>
      <w:tr w:rsidR="006C7A66" w14:paraId="77EBB096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2A39278E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赛位号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6DAF44B4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（裁判用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·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空白）</w:t>
            </w:r>
          </w:p>
        </w:tc>
      </w:tr>
      <w:tr w:rsidR="006C7A66" w14:paraId="73E43170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27E26CCB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日期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34747CCA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（赛日）</w:t>
            </w:r>
          </w:p>
        </w:tc>
      </w:tr>
      <w:tr w:rsidR="006C7A66" w14:paraId="39227C6A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144990A6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产品名称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653EE6A0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LoRa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核心板</w:t>
            </w:r>
          </w:p>
        </w:tc>
      </w:tr>
      <w:tr w:rsidR="006C7A66" w14:paraId="2F31B527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7B0BC4BF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层数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0D87D637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层（双面板）</w:t>
            </w:r>
          </w:p>
        </w:tc>
      </w:tr>
      <w:tr w:rsidR="006C7A66" w14:paraId="274FE04C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20FF6359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外形尺寸（长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×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宽）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0093206F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80.00×45.00 mm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（约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3150×1772 mil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）</w:t>
            </w:r>
          </w:p>
        </w:tc>
      </w:tr>
      <w:tr w:rsidR="006C7A66" w14:paraId="15E78286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3E5C9043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最小线宽（正常区）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001738B7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 mil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0.15 mm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【正常信号线；不含故意缺陷段】</w:t>
            </w:r>
          </w:p>
        </w:tc>
      </w:tr>
      <w:tr w:rsidR="006C7A66" w14:paraId="476D0876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6D871171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最小线距（正常区）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71B4FD79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6 mil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0.15 mm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【正常间距；不含故意贴线段】</w:t>
            </w:r>
          </w:p>
        </w:tc>
      </w:tr>
      <w:tr w:rsidR="006C7A66" w14:paraId="025C9DFF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3CEA7A4C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最小孔径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0A6290E0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12 mil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（约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0.30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～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0.31 mm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【钻孔最小工具】</w:t>
            </w:r>
          </w:p>
        </w:tc>
      </w:tr>
      <w:tr w:rsidR="006C7A66" w14:paraId="3052C39A" w14:textId="77777777">
        <w:trPr>
          <w:trHeight w:val="397"/>
        </w:trPr>
        <w:tc>
          <w:tcPr>
            <w:tcW w:w="2227" w:type="pct"/>
            <w:tcBorders>
              <w:left w:val="nil"/>
            </w:tcBorders>
            <w:shd w:val="clear" w:color="auto" w:fill="FFFFFF"/>
            <w:vAlign w:val="center"/>
          </w:tcPr>
          <w:p w14:paraId="3625F117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阻焊开窗方式（据阻焊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铜层对照）</w:t>
            </w:r>
          </w:p>
        </w:tc>
        <w:tc>
          <w:tcPr>
            <w:tcW w:w="2772" w:type="pct"/>
            <w:tcBorders>
              <w:right w:val="nil"/>
            </w:tcBorders>
            <w:shd w:val="clear" w:color="auto" w:fill="FFFFFF"/>
            <w:vAlign w:val="center"/>
          </w:tcPr>
          <w:p w14:paraId="689ED4B3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1:1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开窗（正常焊盘）</w:t>
            </w:r>
          </w:p>
        </w:tc>
      </w:tr>
      <w:tr w:rsidR="006C7A66" w14:paraId="497872B4" w14:textId="77777777">
        <w:trPr>
          <w:trHeight w:val="397"/>
        </w:trPr>
        <w:tc>
          <w:tcPr>
            <w:tcW w:w="2227" w:type="pct"/>
            <w:tcBorders>
              <w:left w:val="nil"/>
              <w:bottom w:val="single" w:sz="12" w:space="0" w:color="000000"/>
            </w:tcBorders>
            <w:shd w:val="clear" w:color="auto" w:fill="FFFFFF"/>
            <w:vAlign w:val="center"/>
          </w:tcPr>
          <w:p w14:paraId="7226A5FC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文件完整性</w:t>
            </w:r>
          </w:p>
        </w:tc>
        <w:tc>
          <w:tcPr>
            <w:tcW w:w="2772" w:type="pct"/>
            <w:tcBorders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FBAB9D8" w14:textId="77777777" w:rsidR="006C7A66" w:rsidRDefault="00000000">
            <w:pPr>
              <w:spacing w:after="0" w:line="460" w:lineRule="exact"/>
              <w:jc w:val="center"/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不齐全：缺少底层丝印层（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.GBO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）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应有：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GTL/GBL/GTS/GBS/GTO/GBO/GKO/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钻孔</w:t>
            </w:r>
          </w:p>
        </w:tc>
      </w:tr>
    </w:tbl>
    <w:p w14:paraId="2CD53810" w14:textId="77777777" w:rsidR="006C7A66" w:rsidRDefault="006C7A66">
      <w:pPr>
        <w:spacing w:after="120" w:line="460" w:lineRule="exact"/>
        <w:rPr>
          <w:rFonts w:eastAsia="宋体"/>
          <w:lang w:eastAsia="zh-CN"/>
        </w:rPr>
      </w:pPr>
    </w:p>
    <w:sectPr w:rsidR="006C7A66"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85CC9" w14:textId="77777777" w:rsidR="00FF7E9B" w:rsidRDefault="00FF7E9B">
      <w:pPr>
        <w:spacing w:line="240" w:lineRule="auto"/>
      </w:pPr>
      <w:r>
        <w:separator/>
      </w:r>
    </w:p>
  </w:endnote>
  <w:endnote w:type="continuationSeparator" w:id="0">
    <w:p w14:paraId="3DCC8B60" w14:textId="77777777" w:rsidR="00FF7E9B" w:rsidRDefault="00FF7E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D582" w14:textId="77777777" w:rsidR="006C7A66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C83177" wp14:editId="261E586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324DC4" w14:textId="77777777" w:rsidR="006C7A66" w:rsidRDefault="00000000">
                          <w:pPr>
                            <w:pStyle w:val="ab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C8317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75324DC4" w14:textId="77777777" w:rsidR="006C7A66" w:rsidRDefault="00000000">
                    <w:pPr>
                      <w:pStyle w:val="ab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0FE9" w14:textId="77777777" w:rsidR="00FF7E9B" w:rsidRDefault="00FF7E9B">
      <w:pPr>
        <w:spacing w:after="0"/>
      </w:pPr>
      <w:r>
        <w:separator/>
      </w:r>
    </w:p>
  </w:footnote>
  <w:footnote w:type="continuationSeparator" w:id="0">
    <w:p w14:paraId="5F1F1A37" w14:textId="77777777" w:rsidR="00FF7E9B" w:rsidRDefault="00FF7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88824916">
    <w:abstractNumId w:val="1"/>
  </w:num>
  <w:num w:numId="2" w16cid:durableId="1402674145">
    <w:abstractNumId w:val="4"/>
  </w:num>
  <w:num w:numId="3" w16cid:durableId="506676521">
    <w:abstractNumId w:val="5"/>
  </w:num>
  <w:num w:numId="4" w16cid:durableId="2146308316">
    <w:abstractNumId w:val="2"/>
  </w:num>
  <w:num w:numId="5" w16cid:durableId="546382000">
    <w:abstractNumId w:val="0"/>
  </w:num>
  <w:num w:numId="6" w16cid:durableId="2844330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0A"/>
    <w:rsid w:val="00034616"/>
    <w:rsid w:val="0006063C"/>
    <w:rsid w:val="0015074B"/>
    <w:rsid w:val="0029639D"/>
    <w:rsid w:val="00326F90"/>
    <w:rsid w:val="00465973"/>
    <w:rsid w:val="006C7A66"/>
    <w:rsid w:val="0085138C"/>
    <w:rsid w:val="00AA1D8D"/>
    <w:rsid w:val="00AD5937"/>
    <w:rsid w:val="00B47730"/>
    <w:rsid w:val="00B52CD5"/>
    <w:rsid w:val="00CB0664"/>
    <w:rsid w:val="00D66F23"/>
    <w:rsid w:val="00FC693F"/>
    <w:rsid w:val="00FF7E9B"/>
    <w:rsid w:val="1A2E526A"/>
    <w:rsid w:val="6CC7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100C18"/>
  <w14:defaultImageDpi w14:val="300"/>
  <w15:docId w15:val="{215F49D6-1A8C-4361-9FF9-FC8F7951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460</Characters>
  <Application>Microsoft Office Word</Application>
  <DocSecurity>0</DocSecurity>
  <Lines>3</Lines>
  <Paragraphs>1</Paragraphs>
  <ScaleCrop>false</ScaleCrop>
  <Company>Handoff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dc:description>generated by python-docx</dc:description>
  <cp:lastModifiedBy>Handoff</cp:lastModifiedBy>
  <cp:revision>4</cp:revision>
  <dcterms:created xsi:type="dcterms:W3CDTF">2013-12-23T23:15:00Z</dcterms:created>
  <dcterms:modified xsi:type="dcterms:W3CDTF">2026-08-03T02:58:00Z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198D1BC2E348480BBD33E350559C185A_12</vt:lpwstr>
  </property>
</Properties>
</file>
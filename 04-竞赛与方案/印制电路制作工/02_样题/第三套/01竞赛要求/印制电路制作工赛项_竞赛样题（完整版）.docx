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ED63" w14:textId="02B763F7" w:rsidR="0071469E" w:rsidRDefault="0071469E">
      <w:pPr>
        <w:rPr>
          <w:rFonts w:hint="eastAsia"/>
        </w:rPr>
      </w:pPr>
    </w:p>
    <w:p w14:paraId="79BCC055" w14:textId="77777777" w:rsidR="0071469E" w:rsidRDefault="0071469E">
      <w:pPr>
        <w:rPr>
          <w:rFonts w:hint="eastAsia"/>
        </w:rPr>
      </w:pPr>
    </w:p>
    <w:p w14:paraId="592B871F" w14:textId="77777777" w:rsidR="0071469E" w:rsidRDefault="0071469E">
      <w:pPr>
        <w:rPr>
          <w:rFonts w:hint="eastAsia"/>
        </w:rPr>
      </w:pPr>
    </w:p>
    <w:p w14:paraId="75EB8F0B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</w:t>
      </w:r>
      <w:proofErr w:type="gramStart"/>
      <w:r>
        <w:rPr>
          <w:rFonts w:ascii="黑体" w:eastAsia="黑体" w:hAnsi="黑体"/>
          <w:b/>
          <w:sz w:val="44"/>
          <w:lang w:eastAsia="zh-CN"/>
        </w:rPr>
        <w:t>"振兴杯"</w:t>
      </w:r>
      <w:proofErr w:type="gramEnd"/>
      <w:r>
        <w:rPr>
          <w:rFonts w:ascii="黑体" w:eastAsia="黑体" w:hAnsi="黑体"/>
          <w:b/>
          <w:sz w:val="44"/>
          <w:lang w:eastAsia="zh-CN"/>
        </w:rPr>
        <w:t>职业技能大赛</w:t>
      </w:r>
    </w:p>
    <w:p w14:paraId="68DB9094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proofErr w:type="gramStart"/>
      <w:r>
        <w:rPr>
          <w:rFonts w:ascii="黑体" w:eastAsia="黑体" w:hAnsi="黑体"/>
          <w:b/>
          <w:sz w:val="40"/>
          <w:lang w:eastAsia="zh-CN"/>
        </w:rPr>
        <w:t>"印制</w:t>
      </w:r>
      <w:proofErr w:type="gramEnd"/>
      <w:r>
        <w:rPr>
          <w:rFonts w:ascii="黑体" w:eastAsia="黑体" w:hAnsi="黑体"/>
          <w:b/>
          <w:sz w:val="40"/>
          <w:lang w:eastAsia="zh-CN"/>
        </w:rPr>
        <w:t>电路制作</w:t>
      </w:r>
      <w:proofErr w:type="gramStart"/>
      <w:r>
        <w:rPr>
          <w:rFonts w:ascii="黑体" w:eastAsia="黑体" w:hAnsi="黑体"/>
          <w:b/>
          <w:sz w:val="40"/>
          <w:lang w:eastAsia="zh-CN"/>
        </w:rPr>
        <w:t>工"</w:t>
      </w:r>
      <w:proofErr w:type="gramEnd"/>
      <w:r>
        <w:rPr>
          <w:rFonts w:ascii="黑体" w:eastAsia="黑体" w:hAnsi="黑体"/>
          <w:b/>
          <w:sz w:val="40"/>
          <w:lang w:eastAsia="zh-CN"/>
        </w:rPr>
        <w:t>赛项</w:t>
      </w:r>
    </w:p>
    <w:p w14:paraId="4A467A12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竞赛样题（第三套）</w:t>
      </w:r>
    </w:p>
    <w:p w14:paraId="0CC5EB7E" w14:textId="77777777" w:rsidR="0071469E" w:rsidRDefault="0071469E">
      <w:pPr>
        <w:rPr>
          <w:rFonts w:hint="eastAsia"/>
          <w:lang w:eastAsia="zh-CN"/>
        </w:rPr>
      </w:pPr>
    </w:p>
    <w:p w14:paraId="1FE80A48" w14:textId="77777777" w:rsidR="00EF5B80" w:rsidRDefault="00EF5B80">
      <w:pPr>
        <w:rPr>
          <w:rFonts w:hint="eastAsia"/>
          <w:lang w:eastAsia="zh-CN"/>
        </w:rPr>
      </w:pPr>
    </w:p>
    <w:p w14:paraId="23DF26E7" w14:textId="77777777" w:rsidR="00EF5B80" w:rsidRDefault="00EF5B80">
      <w:pPr>
        <w:rPr>
          <w:rFonts w:hint="eastAsia"/>
          <w:lang w:eastAsia="zh-CN"/>
        </w:rPr>
      </w:pPr>
    </w:p>
    <w:p w14:paraId="42E42EFB" w14:textId="77777777" w:rsidR="00EF5B80" w:rsidRDefault="00EF5B80">
      <w:pPr>
        <w:rPr>
          <w:rFonts w:hint="eastAsia"/>
          <w:lang w:eastAsia="zh-CN"/>
        </w:rPr>
      </w:pPr>
    </w:p>
    <w:p w14:paraId="46EB1C77" w14:textId="77777777" w:rsidR="00EF5B80" w:rsidRDefault="00EF5B80">
      <w:pPr>
        <w:rPr>
          <w:rFonts w:hint="eastAsia"/>
          <w:lang w:eastAsia="zh-CN"/>
        </w:rPr>
      </w:pPr>
    </w:p>
    <w:p w14:paraId="44AFCD6F" w14:textId="77777777" w:rsidR="00EF5B80" w:rsidRDefault="00EF5B80">
      <w:pPr>
        <w:rPr>
          <w:rFonts w:hint="eastAsia"/>
          <w:lang w:eastAsia="zh-CN"/>
        </w:rPr>
      </w:pPr>
    </w:p>
    <w:p w14:paraId="2768EAC0" w14:textId="77777777" w:rsidR="00EF5B80" w:rsidRDefault="00EF5B80">
      <w:pPr>
        <w:rPr>
          <w:rFonts w:hint="eastAsia"/>
          <w:lang w:eastAsia="zh-CN"/>
        </w:rPr>
      </w:pPr>
    </w:p>
    <w:p w14:paraId="7F028FE7" w14:textId="77777777" w:rsidR="00EF5B80" w:rsidRDefault="00EF5B80">
      <w:pPr>
        <w:rPr>
          <w:rFonts w:hint="eastAsia"/>
          <w:lang w:eastAsia="zh-CN"/>
        </w:rPr>
      </w:pPr>
    </w:p>
    <w:p w14:paraId="20578E0D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472444AC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9F14962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赛位号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8992B71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6DDE23C0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56B6448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竞赛时间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3F30A48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7E0E7468" w14:textId="77777777" w:rsidR="0071469E" w:rsidRDefault="00000000">
      <w:pPr>
        <w:rPr>
          <w:rFonts w:hint="eastAsia"/>
        </w:rPr>
      </w:pPr>
      <w:r>
        <w:br w:type="page"/>
      </w:r>
    </w:p>
    <w:p w14:paraId="0B94BD22" w14:textId="77777777" w:rsidR="0071469E" w:rsidRDefault="00000000">
      <w:pPr>
        <w:spacing w:before="360" w:after="16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竞赛说明</w:t>
      </w:r>
    </w:p>
    <w:p w14:paraId="642884D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</w:t>
      </w:r>
      <w:proofErr w:type="gramStart"/>
      <w:r>
        <w:rPr>
          <w:lang w:eastAsia="zh-CN"/>
        </w:rPr>
        <w:t>"印制</w:t>
      </w:r>
      <w:proofErr w:type="gramEnd"/>
      <w:r>
        <w:rPr>
          <w:lang w:eastAsia="zh-CN"/>
        </w:rPr>
        <w:t>电路制作</w:t>
      </w:r>
      <w:proofErr w:type="gramStart"/>
      <w:r>
        <w:rPr>
          <w:lang w:eastAsia="zh-CN"/>
        </w:rPr>
        <w:t>工"</w:t>
      </w:r>
      <w:proofErr w:type="gramEnd"/>
      <w:r>
        <w:rPr>
          <w:lang w:eastAsia="zh-CN"/>
        </w:rPr>
        <w:t>职业技能竞赛，旨在考核选手在PCB设计、CAM审核、工艺文件编制及成品质量检测等方面的综合职业能力。</w:t>
      </w:r>
    </w:p>
    <w:p w14:paraId="017DDF0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题以国家职业技能标准《印制电路制作工》为依据，结合行业发展新技术、新工艺进行命制，涵盖模块A平台测试（理论知识，在竞赛平台完成）及模块B/C/D操作技能。总时长框架约4小时。各模块时长与评分以技术工作文件及竞赛平台为准；请合理分配本模块各子任务时间。</w:t>
      </w:r>
    </w:p>
    <w:p w14:paraId="54E14FEE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0FE7877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2C42F2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模块编号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511035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模块名称</w:t>
            </w:r>
            <w:proofErr w:type="spellEnd"/>
          </w:p>
        </w:tc>
      </w:tr>
      <w:tr w:rsidR="00B372B0" w14:paraId="2B8BEDF2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49B46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模块A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5AB5E" w14:textId="77777777" w:rsidR="00B372B0" w:rsidRDefault="00526EB5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理论</w:t>
            </w:r>
            <w:r w:rsidR="00B372B0">
              <w:rPr>
                <w:sz w:val="22"/>
                <w:lang w:eastAsia="zh-CN"/>
              </w:rPr>
              <w:t>测试</w:t>
            </w:r>
          </w:p>
        </w:tc>
      </w:tr>
      <w:tr w:rsidR="00B372B0" w14:paraId="23B00520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42A9E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3B0BD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</w:t>
            </w:r>
          </w:p>
        </w:tc>
      </w:tr>
      <w:tr w:rsidR="00B372B0" w14:paraId="17600AD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15486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45F7D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0C63A08F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C981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模块D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2CCB2" w14:textId="77777777" w:rsidR="000C196E" w:rsidRDefault="00D95D11">
            <w:pPr>
              <w:rPr>
                <w:rFonts w:hint="eastAsia"/>
                <w:lang w:eastAsia="zh-CN"/>
              </w:rPr>
            </w:pPr>
            <w:r w:rsidRPr="00D95D11">
              <w:rPr>
                <w:sz w:val="22"/>
                <w:lang w:eastAsia="zh-CN"/>
              </w:rPr>
              <w:t>成品板质量检测与缺陷分析</w:t>
            </w:r>
          </w:p>
        </w:tc>
      </w:tr>
      <w:tr w:rsidR="00B372B0" w14:paraId="11A70ADA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343E5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0A001" w14:textId="77777777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5058016B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5B3B56DD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0E8032D5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672AC0FC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6E3A78CF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5439814D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3D225A96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操作技能模块中，选手应严格遵守安全操作规程，防止设备和人身安全事故发生。</w:t>
      </w:r>
    </w:p>
    <w:p w14:paraId="69FA10BE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竞赛结束后，选手应按要求整理工位，经监考人员确认后方可离开赛场。</w:t>
      </w:r>
    </w:p>
    <w:p w14:paraId="39614A93" w14:textId="77777777" w:rsidR="0071469E" w:rsidRDefault="00000000">
      <w:pPr>
        <w:spacing w:before="360" w:after="160"/>
        <w:outlineLvl w:val="0"/>
        <w:rPr>
          <w:rFonts w:hint="eastAsia"/>
        </w:rPr>
      </w:pPr>
      <w:proofErr w:type="spellStart"/>
      <w:r>
        <w:rPr>
          <w:rFonts w:ascii="黑体" w:eastAsia="黑体" w:hAnsi="黑体"/>
          <w:b/>
          <w:sz w:val="32"/>
        </w:rPr>
        <w:t>三、成果物提交要求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48C691B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476C56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B804F72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提交内容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4749D62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命名规则</w:t>
            </w:r>
            <w:proofErr w:type="spellEnd"/>
          </w:p>
        </w:tc>
      </w:tr>
      <w:tr w:rsidR="0071469E" w14:paraId="4BB4EA4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00C05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9D1B1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E3DC8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63271B75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E68D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8A3B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E4E84" w14:textId="77777777" w:rsidR="0071469E" w:rsidRDefault="00D95D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作答簿提交</w:t>
            </w:r>
          </w:p>
        </w:tc>
      </w:tr>
      <w:tr w:rsidR="0071469E" w14:paraId="7E19CC0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53AEE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模块D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BE16" w14:textId="77777777" w:rsidR="000E439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 检测记录表（外观/尺寸/电气/综合判定）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33520" w14:textId="77777777" w:rsidR="000C196E" w:rsidRDefault="00C80D7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作答簿提交</w:t>
            </w:r>
          </w:p>
        </w:tc>
      </w:tr>
    </w:tbl>
    <w:p w14:paraId="3EB4828E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</w:t>
      </w:r>
      <w:proofErr w:type="gramStart"/>
      <w:r>
        <w:rPr>
          <w:lang w:eastAsia="zh-CN"/>
        </w:rPr>
        <w:t>"赛</w:t>
      </w:r>
      <w:proofErr w:type="gramEnd"/>
      <w:r>
        <w:rPr>
          <w:lang w:eastAsia="zh-CN"/>
        </w:rPr>
        <w:t>位</w:t>
      </w:r>
      <w:proofErr w:type="gramStart"/>
      <w:r>
        <w:rPr>
          <w:lang w:eastAsia="zh-CN"/>
        </w:rPr>
        <w:t>号"</w:t>
      </w:r>
      <w:proofErr w:type="gramEnd"/>
      <w:r>
        <w:rPr>
          <w:lang w:eastAsia="zh-CN"/>
        </w:rPr>
        <w:t>以实际赛位号为准。</w:t>
      </w:r>
    </w:p>
    <w:p w14:paraId="2E0157FB" w14:textId="77777777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98FC39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模块A：</w:t>
      </w:r>
      <w:r w:rsidR="00225AA6">
        <w:rPr>
          <w:rFonts w:ascii="黑体" w:eastAsia="黑体" w:hAnsi="黑体" w:hint="eastAsia"/>
          <w:b/>
          <w:sz w:val="32"/>
          <w:lang w:eastAsia="zh-CN"/>
        </w:rPr>
        <w:t>理论测试</w:t>
      </w:r>
    </w:p>
    <w:p w14:paraId="7C10C77B" w14:textId="77777777" w:rsidR="00AE72DF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模块A为理论知识平台测试，试题由竞赛平台统一下发与作答。正式题型、题量与评分细则以竞赛平台及技术工作文件为准。本竞赛赛题仅对模块A作简要说明，不提供理论试题或赛题展示；操作技能赛题见模块B/C/D。</w:t>
      </w:r>
    </w:p>
    <w:p w14:paraId="2AC1C367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</w:t>
      </w:r>
    </w:p>
    <w:p w14:paraId="66721ADC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427D5EF6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5EB0D291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408ADE4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2A7EA00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某物联网公司开发一款无线开发底板（核心板扩展形态）：以一颗 2.4GHz 短距无线模组（本卷器件名 WM2）为无线核心，通过板载 24P 核心座对外引出电源、复位与 GPIO，并提供 IDC 扩展口及 UART 外部/板载跳线选择，便于联调与二次开发。硬件工程师已完成板框、24P 核心座（H6）及主干电源/地扇出，但 LDO 供电、状态灯与按键、UART 跳线网络、IDC 扩展座等子电路尚未补全；无线模组 WM2 须选手按赛场附图自建符号与 PCB 封装后接入绿色高亮区。</w:t>
      </w:r>
    </w:p>
    <w:p w14:paraId="56CD78D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 PCB Layout 工程师，您需要完成：自建无线模</w:t>
      </w:r>
      <w:proofErr w:type="gramStart"/>
      <w:r>
        <w:rPr>
          <w:lang w:eastAsia="zh-CN" w:bidi="ar"/>
        </w:rPr>
        <w:t xml:space="preserve">组 WM2 </w:t>
      </w:r>
      <w:proofErr w:type="gramEnd"/>
      <w:r>
        <w:rPr>
          <w:lang w:eastAsia="zh-CN" w:bidi="ar"/>
        </w:rPr>
        <w:t xml:space="preserve">封装 </w:t>
      </w:r>
      <w:proofErr w:type="gramStart"/>
      <w:r>
        <w:rPr>
          <w:lang w:eastAsia="zh-CN" w:bidi="ar"/>
        </w:rPr>
        <w:t>→ 按</w:t>
      </w:r>
      <w:proofErr w:type="gramEnd"/>
      <w:r>
        <w:rPr>
          <w:lang w:eastAsia="zh-CN" w:bidi="ar"/>
        </w:rPr>
        <w:t>功能说明补全红色高亮子</w:t>
      </w:r>
      <w:proofErr w:type="gramStart"/>
      <w:r>
        <w:rPr>
          <w:lang w:eastAsia="zh-CN" w:bidi="ar"/>
        </w:rPr>
        <w:t xml:space="preserve">电路 → </w:t>
      </w:r>
      <w:proofErr w:type="gramEnd"/>
      <w:r>
        <w:rPr>
          <w:lang w:eastAsia="zh-CN" w:bidi="ar"/>
        </w:rPr>
        <w:t>设置设计</w:t>
      </w:r>
      <w:proofErr w:type="gramStart"/>
      <w:r>
        <w:rPr>
          <w:lang w:eastAsia="zh-CN" w:bidi="ar"/>
        </w:rPr>
        <w:t xml:space="preserve">规则 → </w:t>
      </w:r>
      <w:proofErr w:type="gramEnd"/>
      <w:r>
        <w:rPr>
          <w:lang w:eastAsia="zh-CN" w:bidi="ar"/>
        </w:rPr>
        <w:t>PCB 布局（模组天线朝向与净空、扩展口靠边、跳线区可操作）</w:t>
      </w:r>
      <w:proofErr w:type="gramStart"/>
      <w:r>
        <w:rPr>
          <w:lang w:eastAsia="zh-CN" w:bidi="ar"/>
        </w:rPr>
        <w:t>→ 布线</w:t>
      </w:r>
      <w:proofErr w:type="gramEnd"/>
      <w:r>
        <w:rPr>
          <w:lang w:eastAsia="zh-CN" w:bidi="ar"/>
        </w:rPr>
        <w:t>与敷</w:t>
      </w:r>
      <w:proofErr w:type="gramStart"/>
      <w:r>
        <w:rPr>
          <w:lang w:eastAsia="zh-CN" w:bidi="ar"/>
        </w:rPr>
        <w:t xml:space="preserve">铜 → </w:t>
      </w:r>
      <w:proofErr w:type="gramEnd"/>
      <w:r>
        <w:rPr>
          <w:lang w:eastAsia="zh-CN" w:bidi="ar"/>
        </w:rPr>
        <w:t xml:space="preserve">导出生产 Gerber </w:t>
      </w:r>
      <w:proofErr w:type="gramStart"/>
      <w:r>
        <w:rPr>
          <w:lang w:eastAsia="zh-CN" w:bidi="ar"/>
        </w:rPr>
        <w:t xml:space="preserve">与 2D </w:t>
      </w:r>
      <w:proofErr w:type="gramEnd"/>
      <w:r>
        <w:rPr>
          <w:lang w:eastAsia="zh-CN" w:bidi="ar"/>
        </w:rPr>
        <w:t>预览，满足可制造性与开发底板布局要求。</w:t>
      </w:r>
    </w:p>
    <w:p w14:paraId="23A1C392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</w:t>
      </w:r>
      <w:proofErr w:type="spellStart"/>
      <w:r>
        <w:rPr>
          <w:rFonts w:ascii="黑体" w:eastAsia="黑体" w:hAnsi="黑体"/>
          <w:b/>
        </w:rPr>
        <w:t>设计要求</w:t>
      </w:r>
      <w:proofErr w:type="spellEnd"/>
      <w:r>
        <w:rPr>
          <w:rFonts w:ascii="黑体" w:eastAsia="黑体" w:hAnsi="黑体"/>
          <w:b/>
        </w:rPr>
        <w:t>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2783C2A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FD88E5C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项目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1DA1C7E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要求</w:t>
            </w:r>
            <w:proofErr w:type="spellEnd"/>
          </w:p>
        </w:tc>
      </w:tr>
      <w:tr w:rsidR="0071469E" w14:paraId="14966E0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D02379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板层结构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7B0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106170B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06CC64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板尺寸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C02BA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5F0E3D5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2DD97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板材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CCB40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45BE97F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0547D23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最小线宽</w:t>
            </w:r>
            <w:proofErr w:type="spellEnd"/>
            <w:r>
              <w:rPr>
                <w:b/>
                <w:sz w:val="22"/>
              </w:rPr>
              <w:t>/</w:t>
            </w:r>
            <w:proofErr w:type="spellStart"/>
            <w:r>
              <w:rPr>
                <w:b/>
                <w:sz w:val="22"/>
              </w:rPr>
              <w:t>线距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1809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</w:t>
            </w:r>
            <w:proofErr w:type="gramStart"/>
            <w:r>
              <w:rPr>
                <w:sz w:val="22"/>
                <w:lang w:eastAsia="zh-CN"/>
              </w:rPr>
              <w:t>线 0.15</w:t>
            </w:r>
            <w:proofErr w:type="gramEnd"/>
            <w:r>
              <w:rPr>
                <w:sz w:val="22"/>
                <w:lang w:eastAsia="zh-CN"/>
              </w:rPr>
              <w:t>mm（6mil）</w:t>
            </w:r>
            <w:proofErr w:type="gramStart"/>
            <w:r>
              <w:rPr>
                <w:sz w:val="22"/>
                <w:lang w:eastAsia="zh-CN"/>
              </w:rPr>
              <w:t>/ 线</w:t>
            </w:r>
            <w:proofErr w:type="gramEnd"/>
            <w:r>
              <w:rPr>
                <w:sz w:val="22"/>
                <w:lang w:eastAsia="zh-CN"/>
              </w:rPr>
              <w:t>距 0.15mm（6mil）；电源线：3V3 ≥ 0.8mm（32mil），5V ≥ 1.0mm（40mil）</w:t>
            </w:r>
          </w:p>
        </w:tc>
      </w:tr>
      <w:tr w:rsidR="0071469E" w14:paraId="649445D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D7BAC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lastRenderedPageBreak/>
              <w:t>过孔规格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5A0B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</w:t>
            </w:r>
            <w:proofErr w:type="gramStart"/>
            <w:r>
              <w:rPr>
                <w:sz w:val="22"/>
                <w:lang w:eastAsia="zh-CN"/>
              </w:rPr>
              <w:t>外径 0.6</w:t>
            </w:r>
            <w:proofErr w:type="gramEnd"/>
            <w:r>
              <w:rPr>
                <w:sz w:val="22"/>
                <w:lang w:eastAsia="zh-CN"/>
              </w:rPr>
              <w:t>mm（24mil）（焊盘；公差按板厂能力，全卷统一）</w:t>
            </w:r>
          </w:p>
        </w:tc>
      </w:tr>
      <w:tr w:rsidR="0071469E" w14:paraId="10CED80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747C7AF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阻焊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44D1C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70BFB2F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43635B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丝印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784D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0A0C78B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42D5C1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表面处理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EFCF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4A94FD0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80A3D5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工艺标准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9EC8F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50BC79B1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4171496F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9956E5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4B5EC4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236F56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3093B85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F9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207E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5CCA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半成品（含板框/H6 核心座；无 WM2 模组封装；红区待补）</w:t>
            </w:r>
          </w:p>
        </w:tc>
      </w:tr>
      <w:tr w:rsidR="0071469E" w14:paraId="5E2CB232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3D4C23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9EA71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77C148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本卷第 B-1 节 7 块红色高亮电路说明</w:t>
            </w:r>
          </w:p>
        </w:tc>
      </w:tr>
      <w:tr w:rsidR="0071469E" w14:paraId="74797CEB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D0D9D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03DF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无线模组封装尺寸附图（WM2）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6F9C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-0 绘制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依据（赛场下发，禁止按名称搜库）</w:t>
            </w:r>
          </w:p>
        </w:tc>
      </w:tr>
      <w:tr w:rsidR="0071469E" w14:paraId="7EBCE63C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BA2899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7B45EB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DA2199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2FD97C1E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457B492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26840036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2A7E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F68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D90A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20CF41B0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08D66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1635D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E1D303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40943DC3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CE0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7111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 xml:space="preserve">1oz 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/ 35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7B4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3D822CB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21249F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AD5B2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 0.15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F8FDF9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2B8BC8F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B93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0E83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99B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6F1BE918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AA903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66C577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 0.6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63576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628A0D7D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CA3B2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54BFD5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F42D8F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7E8897E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501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29BB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B9464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5938F92C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79BBEEEA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lastRenderedPageBreak/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0  自建无线模组封装</w:t>
      </w:r>
      <w:proofErr w:type="gramEnd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（WM2）</w:t>
      </w:r>
    </w:p>
    <w:p w14:paraId="39C9705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本设计核心无线器件为本卷第 2.4GHz 短距无线模组，器件命名为 WM2。赛场半成品工程库中不提供该模组封装，须自行绘制器件符号与 PCB 封装；封装名建议：WM2_Footprint。外形与焊盘以赛场下发的《无线模组封装尺寸附图（WM2）》为准，不得凭名称到元件库检索套用，不得使用其它射频/Wi‑Fi 模组封装顶替。</w:t>
      </w:r>
    </w:p>
    <w:p w14:paraId="7FE83BE1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t>1.</w:t>
      </w:r>
      <w:r>
        <w:rPr>
          <w:rFonts w:hint="eastAsia"/>
          <w:color w:val="000000"/>
          <w:lang w:eastAsia="zh"/>
        </w:rPr>
        <w:t>器件符号设计</w:t>
      </w:r>
    </w:p>
    <w:p w14:paraId="0B4E2B5D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（1）新建器件 WM2；符号须至少包含本卷用到的电气引脚：3V3、GND、RESET（或 NRST）、UART 相关脚（如 TX/RX，网络名以半成品绿色区标签为准，可能写作 P1.5/TX、P1.4/RX 等），以及题面要求连接的 GPIO 子集；</w:t>
      </w:r>
    </w:p>
    <w:p w14:paraId="50E255BE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（2）引脚电气类型合理设置；电源与地分开；在符号上标注第 1 脚或关键电源脚标识。不必画出模组全部引脚名称，但不得遗漏本卷要求连接的网络。注意：网络名形如 P1.0、P1.4/RX 表示模组口线，与扩展座位号 J1 的针脚号不是同一概念。</w:t>
      </w:r>
    </w:p>
    <w:p w14:paraId="16003464" w14:textId="77777777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</w:p>
    <w:p w14:paraId="20E6960E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（1）严格按照赛场《无线模组封装尺寸附图（WM2）》绘制：模组外形轮廓、焊盘阵列、间距与焊盘尺寸；天线端须在丝印层明确标识（如 ANT）；</w:t>
      </w:r>
    </w:p>
    <w:p w14:paraId="491753A1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（2）丝印外框清晰，第 1 脚或定位角加标识；禁止只画电源少数焊盘的简化假封装；禁止套用库内其它模组封装；</w:t>
      </w:r>
    </w:p>
    <w:p w14:paraId="1EF01857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（3）封装完成后导入本工程库；</w:t>
      </w:r>
    </w:p>
    <w:p w14:paraId="7BE274B4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（4）将器件放置到原理图绿色高亮的「无线模组」区，按半成品网络标签</w:t>
      </w:r>
      <w:proofErr w:type="gramStart"/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完成 3V3</w:t>
      </w:r>
      <w:proofErr w:type="gramEnd"/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、GND、RESET 及题面要求的信号连接；布局阶段天线端朝板外并保留净空（净空区禁止敷铜、走线与过孔，以附图为准）。</w:t>
      </w:r>
    </w:p>
    <w:p w14:paraId="5AA6E8D1" w14:textId="1F613C77" w:rsidR="002F3F8F" w:rsidRDefault="002F3F8F" w:rsidP="002F3F8F">
      <w:pPr>
        <w:rPr>
          <w:lang w:eastAsia="zh-CN" w:bidi="ar"/>
        </w:rPr>
      </w:pPr>
      <w:r>
        <w:rPr>
          <w:noProof/>
        </w:rPr>
        <w:lastRenderedPageBreak/>
        <w:drawing>
          <wp:inline distT="0" distB="0" distL="0" distR="0" wp14:anchorId="70596437" wp14:editId="60B3675C">
            <wp:extent cx="5490210" cy="3992880"/>
            <wp:effectExtent l="0" t="0" r="0" b="7620"/>
            <wp:docPr id="1771939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9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4A2E" w14:textId="743DB314" w:rsidR="002F3F8F" w:rsidRPr="002F3F8F" w:rsidRDefault="002F3F8F" w:rsidP="002F3F8F">
      <w:pPr>
        <w:rPr>
          <w:rFonts w:hint="eastAsia"/>
          <w:lang w:eastAsia="zh-CN" w:bidi="ar"/>
        </w:rPr>
      </w:pPr>
      <w:r>
        <w:rPr>
          <w:noProof/>
        </w:rPr>
        <w:drawing>
          <wp:inline distT="0" distB="0" distL="0" distR="0" wp14:anchorId="7E0BEBA4" wp14:editId="7C0D3D1B">
            <wp:extent cx="5490210" cy="3042920"/>
            <wp:effectExtent l="0" t="0" r="0" b="5080"/>
            <wp:docPr id="482998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98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18F3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lastRenderedPageBreak/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1  原理图补全</w:t>
      </w:r>
      <w:proofErr w:type="gramEnd"/>
    </w:p>
    <w:p w14:paraId="675DE9F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打开赛场下发的立创 EDA 半成品工程，仅补全红色高亮子电路。元件型号与封装以半成品及库内推荐为准，本卷不另发完整 BOM。下列为功能要求，阻容取值与工程标注冲突时以工程为准。本卷供电入口按半成品为 +5V 直入 LDO，不要求额外串联保险/TVS/防反电路。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73339D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8E63BD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938CE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E90C71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7D7C68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D256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161C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+5V 入口与 LDO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1A67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+5V→3.3V LDO 及去耦（无额外保护件要求）</w:t>
            </w:r>
          </w:p>
        </w:tc>
      </w:tr>
      <w:tr w:rsidR="0071469E" w14:paraId="571332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B6F44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C609A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6D3EE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上拉+电容+RST；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连通 WM2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/H6/扩展复位网</w:t>
            </w:r>
          </w:p>
        </w:tc>
      </w:tr>
      <w:tr w:rsidR="0071469E" w14:paraId="1ECF08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32E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0C75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 指示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C3A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PWR + RUN + NWK（USR 不考）</w:t>
            </w:r>
          </w:p>
        </w:tc>
      </w:tr>
      <w:tr w:rsidR="0071469E" w14:paraId="5EBFA0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95CC5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8CC8B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1A51C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 只用户键（其它键不考）</w:t>
            </w:r>
          </w:p>
        </w:tc>
      </w:tr>
      <w:tr w:rsidR="0071469E" w14:paraId="63C3FC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8FD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7A6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UART 跳线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0BE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H3/H4/H5 实现 EXT/INT 拓扑</w:t>
            </w:r>
          </w:p>
        </w:tc>
      </w:tr>
      <w:tr w:rsidR="0071469E" w14:paraId="264022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AB35D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3DE6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WM2 全连接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B4417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电源/地/复位/UART/要求 GPIO</w:t>
            </w:r>
          </w:p>
        </w:tc>
      </w:tr>
      <w:tr w:rsidR="0071469E" w14:paraId="74D688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68A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EE3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扩展座 J1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3566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IDC 10P：GND/3V3/GPIO×2/RESET</w:t>
            </w:r>
          </w:p>
        </w:tc>
      </w:tr>
    </w:tbl>
    <w:p w14:paraId="65493E0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子电路功能说明（共 7 块）</w:t>
      </w:r>
    </w:p>
    <w:p w14:paraId="45DEBFA8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（1）+5V 入口与 LDO 稳压：外部 +5V（入口形态以半成品为准）送入 3.3V LDO（位号/封装以半成品为准，常见 SOT-223 档），得到 3V3 供 WM2 与数字电路。按工程完成输入/输出去耦（如 10μF 与 100nF 组合）。本块考核供电入口与 LDO 网络完整，不要求选手自行增加保险、TVS 或防反二极管。</w:t>
      </w:r>
    </w:p>
    <w:p w14:paraId="0D6B73B0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（2）复位：RESET（或 NRST）经约 10kΩ 上拉到 3V3，并联去耦电容到 GND（取值以工程为准，常见 100nF）；轻触开关 RST 一端接 RESET、一端接 GND。须</w:t>
      </w:r>
      <w:proofErr w:type="gramStart"/>
      <w:r>
        <w:rPr>
          <w:rFonts w:ascii="仿宋" w:eastAsia="仿宋" w:hAnsi="仿宋" w:cs="仿宋"/>
          <w:color w:val="000000"/>
          <w:lang w:eastAsia="zh-CN" w:bidi="ar"/>
        </w:rPr>
        <w:t xml:space="preserve">保证 WM2 </w:t>
      </w:r>
      <w:proofErr w:type="gramEnd"/>
      <w:r>
        <w:rPr>
          <w:rFonts w:ascii="仿宋" w:eastAsia="仿宋" w:hAnsi="仿宋" w:cs="仿宋"/>
          <w:color w:val="000000"/>
          <w:lang w:eastAsia="zh-CN" w:bidi="ar"/>
        </w:rPr>
        <w:t>复位脚、H6 对应脚及扩展相关复位网连通（以半成品标签为准）。</w:t>
      </w:r>
    </w:p>
    <w:p w14:paraId="6E41F0BD" w14:textId="2566A131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（3）LED 指示：电源灯 PWR——按工程</w:t>
      </w:r>
      <w:proofErr w:type="gramStart"/>
      <w:r>
        <w:rPr>
          <w:rFonts w:ascii="仿宋" w:eastAsia="仿宋" w:hAnsi="仿宋" w:cs="仿宋"/>
          <w:color w:val="000000"/>
          <w:lang w:eastAsia="zh-CN" w:bidi="ar"/>
        </w:rPr>
        <w:t>接 3V3</w:t>
      </w:r>
      <w:proofErr w:type="gramEnd"/>
      <w:r>
        <w:rPr>
          <w:rFonts w:ascii="仿宋" w:eastAsia="仿宋" w:hAnsi="仿宋" w:cs="仿宋"/>
          <w:color w:val="000000"/>
          <w:lang w:eastAsia="zh-CN" w:bidi="ar"/>
        </w:rPr>
        <w:t>/GND 与限流电阻；运行灯 RUN、网络/链路灯 NWK——分别经限流电阻接至半成品指定 GPIO 网络，极性以工程为准（常见低电平或高电平点亮，以标注为准）。若半成品另有 USR 灯，不要求选手补画，不纳入本卷采分。</w:t>
      </w:r>
    </w:p>
    <w:p w14:paraId="72BD7FA3" w14:textId="6D42AE43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（4）按键：两只独立轻触键，一端分别接半成品指定 GPIO，另一端接 GND；使用内部上拉或工程已给上拉，按下为有效电平（通常为低）。RST 已在第（2）块计入；若板尚有其它键位（如网络键），不要求补画，不纳入本卷采分。</w:t>
      </w:r>
    </w:p>
    <w:p w14:paraId="6AD68F84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（5）UART 与 EXT/INT 跳线网络：补</w:t>
      </w:r>
      <w:proofErr w:type="gramStart"/>
      <w:r>
        <w:rPr>
          <w:rFonts w:ascii="仿宋" w:eastAsia="仿宋" w:hAnsi="仿宋" w:cs="仿宋"/>
          <w:color w:val="000000"/>
          <w:lang w:eastAsia="zh-CN" w:bidi="ar"/>
        </w:rPr>
        <w:t>全 H3</w:t>
      </w:r>
      <w:proofErr w:type="gramEnd"/>
      <w:r>
        <w:rPr>
          <w:rFonts w:ascii="仿宋" w:eastAsia="仿宋" w:hAnsi="仿宋" w:cs="仿宋"/>
          <w:color w:val="000000"/>
          <w:lang w:eastAsia="zh-CN" w:bidi="ar"/>
        </w:rPr>
        <w:t>、H4、H5 三</w:t>
      </w:r>
      <w:proofErr w:type="gramStart"/>
      <w:r>
        <w:rPr>
          <w:rFonts w:ascii="仿宋" w:eastAsia="仿宋" w:hAnsi="仿宋" w:cs="仿宋"/>
          <w:color w:val="000000"/>
          <w:lang w:eastAsia="zh-CN" w:bidi="ar"/>
        </w:rPr>
        <w:t xml:space="preserve">座 3P </w:t>
      </w:r>
      <w:proofErr w:type="gramEnd"/>
      <w:r>
        <w:rPr>
          <w:rFonts w:ascii="仿宋" w:eastAsia="仿宋" w:hAnsi="仿宋" w:cs="仿宋"/>
          <w:color w:val="000000"/>
          <w:lang w:eastAsia="zh-CN" w:bidi="ar"/>
        </w:rPr>
        <w:t>跳线相关连接，实现与半成品标签同构的拓扑——RX 路径：板载/外部选择脚与公共脚（如 P1.4/RX_EXT、P1.4/RX_INT、P1.4/RX）；TX 路径：同理（如 P1.5/TX_EXT、P1.5/TX_INT、P1.5/TX）；公共 RX/TX 脚须</w:t>
      </w:r>
      <w:proofErr w:type="gramStart"/>
      <w:r>
        <w:rPr>
          <w:rFonts w:ascii="仿宋" w:eastAsia="仿宋" w:hAnsi="仿宋" w:cs="仿宋"/>
          <w:color w:val="000000"/>
          <w:lang w:eastAsia="zh-CN" w:bidi="ar"/>
        </w:rPr>
        <w:t xml:space="preserve">接到 WM2 </w:t>
      </w:r>
      <w:proofErr w:type="gramEnd"/>
      <w:r>
        <w:rPr>
          <w:rFonts w:ascii="仿宋" w:eastAsia="仿宋" w:hAnsi="仿宋" w:cs="仿宋"/>
          <w:color w:val="000000"/>
          <w:lang w:eastAsia="zh-CN" w:bidi="ar"/>
        </w:rPr>
        <w:t>与 H6 对应网络。不要求撰写跳线使用说明，以原理图网络连通正确为准。</w:t>
      </w:r>
    </w:p>
    <w:p w14:paraId="444CAC2B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（6）WM2 全连接：在完成 B-0 落位后，按红色高亮与网络标签完成模组 3V3、GND、RESET、UART 及本卷要求的 GPIO 连接；不得遗漏电源/地；信号名以半成品为准。本块与 B-0 共同构成无线核心考核。</w:t>
      </w:r>
    </w:p>
    <w:p w14:paraId="4C75D925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（7）IDC 扩展座 J1：放置 10P IDC 排线座（题面位号 J1；封装选用库内 2.54mm 10P IDC 或半成品指定封装）。至少连通：GND、3V3、以及半成品标签中的两路 GPIO（源工程对应 P2.1/P2.2 一类网络）与 RESET；其余针脚允许空置（NC）。注意 J1 的针脚序号与网络名 P1.x 无关，不得混接。麦克、螺丝孔等半成品已有电路不要求选手改画。</w:t>
      </w:r>
    </w:p>
    <w:p w14:paraId="60182D04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2  设计规则设置</w:t>
      </w:r>
      <w:proofErr w:type="gramEnd"/>
    </w:p>
    <w:p w14:paraId="1A83E4B9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（1）按本卷第（三）节工艺表设置 DRC，mil/mm 单位一致；</w:t>
      </w:r>
    </w:p>
    <w:p w14:paraId="50EA40C2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（2）信号线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默认 0.15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mm；3V3 ≥0.8mm；+5V ≥1.0mm；</w:t>
      </w:r>
    </w:p>
    <w:p w14:paraId="45C32B1E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（3）过孔：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内径 0.3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mm、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外径 0.6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mm；</w:t>
      </w:r>
    </w:p>
    <w:p w14:paraId="6B59F32A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（4）安全间距：线-线、线-盘、孔-线均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为 0.15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mm；</w:t>
      </w:r>
    </w:p>
    <w:p w14:paraId="74D28738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（5）阻焊：焊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盘 1:1 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开窗；阻焊桥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最小 0.1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mm。</w:t>
      </w:r>
    </w:p>
    <w:p w14:paraId="4B9A5E03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3  PCB</w:t>
      </w:r>
      <w:proofErr w:type="gramEnd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布局</w:t>
      </w:r>
    </w:p>
    <w:p w14:paraId="7C157DDD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将原理图更新到 PCB，在半成品给定板框内完成布局（板框与倒角不得修改）。</w:t>
      </w:r>
    </w:p>
    <w:p w14:paraId="5F8A9340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623FE3C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（1）板框以半成品为准；H6 核心座与安装孔若已有则保持，不得平移出原功能区；</w:t>
      </w:r>
    </w:p>
    <w:p w14:paraId="481227D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 xml:space="preserve">（2）+5V 入口与 LDO 集中在电源区，靠近电源入口；去耦电容紧贴 LDO </w:t>
      </w:r>
      <w:proofErr w:type="gramStart"/>
      <w:r>
        <w:rPr>
          <w:rFonts w:ascii="仿宋" w:eastAsia="仿宋" w:hAnsi="仿宋" w:cs="仿宋" w:hint="eastAsia"/>
          <w:color w:val="000000"/>
          <w:lang w:eastAsia="zh-CN" w:bidi="ar"/>
        </w:rPr>
        <w:t xml:space="preserve">与 WM2 </w:t>
      </w:r>
      <w:proofErr w:type="gramEnd"/>
      <w:r>
        <w:rPr>
          <w:rFonts w:ascii="仿宋" w:eastAsia="仿宋" w:hAnsi="仿宋" w:cs="仿宋" w:hint="eastAsia"/>
          <w:color w:val="000000"/>
          <w:lang w:eastAsia="zh-CN" w:bidi="ar"/>
        </w:rPr>
        <w:t>电源脚；</w:t>
      </w:r>
    </w:p>
    <w:p w14:paraId="7B8FB8D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（3）WM2 放置后天线端朝板外；天线净空区内禁止敷铜、走线与过孔；</w:t>
      </w:r>
    </w:p>
    <w:p w14:paraId="53B44BA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（4）J1 扩展座放置在板边，便于插拔排线；H3/H4/H5 跳线区预留操作空间，避免被高器件遮挡；</w:t>
      </w:r>
    </w:p>
    <w:p w14:paraId="46C8380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（5）功能分区建议：电源区 | 无线模组区 | 核心座 H6 区 | UART 跳线区 | 扩展口 J1 区 | 人机区（键灯）；</w:t>
      </w:r>
    </w:p>
    <w:p w14:paraId="0A1AABB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（6）丝印完整；WM2 天线标识与 J1 位号可见；位号不压焊盘。</w:t>
      </w:r>
    </w:p>
    <w:p w14:paraId="3C39EA96" w14:textId="33B8F234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/>
          <w:color w:val="000000"/>
          <w:lang w:eastAsia="zh-CN" w:bidi="ar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参考图：</w:t>
      </w:r>
    </w:p>
    <w:p w14:paraId="4A390BD0" w14:textId="122C2A4A" w:rsidR="00DC2DBA" w:rsidRPr="00DC2DBA" w:rsidRDefault="00DC2DBA" w:rsidP="00DC2DBA">
      <w:pPr>
        <w:rPr>
          <w:rFonts w:hint="eastAsia"/>
          <w:lang w:eastAsia="zh-CN" w:bidi="ar"/>
        </w:rPr>
      </w:pPr>
      <w:r>
        <w:rPr>
          <w:noProof/>
        </w:rPr>
        <w:lastRenderedPageBreak/>
        <w:drawing>
          <wp:inline distT="0" distB="0" distL="0" distR="0" wp14:anchorId="2C12585E" wp14:editId="512BA37F">
            <wp:extent cx="5490210" cy="3085465"/>
            <wp:effectExtent l="0" t="0" r="0" b="635"/>
            <wp:docPr id="10282826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4D0D5" wp14:editId="298CD222">
            <wp:extent cx="5490210" cy="3085465"/>
            <wp:effectExtent l="0" t="0" r="0" b="635"/>
            <wp:docPr id="15719171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604D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B-4 PCB布线</w:t>
      </w:r>
    </w:p>
    <w:p w14:paraId="58201B59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（1）电源：3V3 ≥0.8mm，+5V ≥1.0mm；模组供电短而宽；</w:t>
      </w:r>
    </w:p>
    <w:p w14:paraId="62C61A12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（2）地：GND 完整连通，底层作地平面；模组地焊盘就近多过孔；</w:t>
      </w:r>
    </w:p>
    <w:p w14:paraId="64E2FE3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（3）UART 与跳线相关走线尽量短、清晰；复位线远离大电流与噪声源；</w:t>
      </w:r>
    </w:p>
    <w:p w14:paraId="733FE12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（4）天线净空内无信号线；晶振类器件下方不走其它信号（若板含）；</w:t>
      </w:r>
    </w:p>
    <w:p w14:paraId="74AE104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（5）优先 45° 走线，避免 90°；</w:t>
      </w:r>
    </w:p>
    <w:p w14:paraId="54B25B2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（6）过孔合理，避免在 J1/H6 焊盘内乱打孔；</w:t>
      </w:r>
    </w:p>
    <w:p w14:paraId="5960341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（7）顶/底敷 GND 铜（遵守天线净空）；</w:t>
      </w:r>
    </w:p>
    <w:p w14:paraId="5ABB74C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 100%。</w:t>
      </w:r>
    </w:p>
    <w:p w14:paraId="647AE980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5A5CC816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5  DRC</w:t>
      </w:r>
      <w:proofErr w:type="gramEnd"/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检查与Gerber导出</w:t>
      </w:r>
    </w:p>
    <w:p w14:paraId="3474E61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（1）DRC 错误为 0（警告可忽略）；</w:t>
      </w:r>
    </w:p>
    <w:p w14:paraId="03AC8C27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（2）导出顶/底层、顶/底阻焊、顶/底丝印、板框、钻孔等；</w:t>
      </w:r>
    </w:p>
    <w:p w14:paraId="0D896EB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 打 zip，命名见提交要求；</w:t>
      </w:r>
    </w:p>
    <w:p w14:paraId="6C682A7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（4）导出顶层 2D 预览 PNG。</w:t>
      </w:r>
    </w:p>
    <w:p w14:paraId="7331A025" w14:textId="22B4E162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36603F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1D99CF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46744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8A9EFB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A5E7FF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603C74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8A67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FFF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7882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</w:t>
            </w:r>
            <w:r w:rsidR="007C4257"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j2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FABBE" w14:textId="6FAC2EAA" w:rsidR="0071469E" w:rsidRDefault="00A7264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Epro2</w:t>
            </w:r>
          </w:p>
        </w:tc>
      </w:tr>
      <w:tr w:rsidR="0071469E" w14:paraId="2A201E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5BF7C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53DA80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自建封装库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963A507" w14:textId="6138BC2A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B0_WM2_工位{工位号}.elibz2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BED5E2" w14:textId="035B47F5" w:rsidR="0071469E" w:rsidRDefault="00A7264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Elibz2</w:t>
            </w:r>
          </w:p>
        </w:tc>
      </w:tr>
      <w:tr w:rsidR="0071469E" w14:paraId="79053C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CBD2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17C3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6941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CB91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559D5C2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EB638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572F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0C6377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F4999C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  <w:proofErr w:type="spellEnd"/>
          </w:p>
        </w:tc>
      </w:tr>
      <w:tr w:rsidR="0071469E" w14:paraId="113D09E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643C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3E94F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（不要求）不单独提交BOM清单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A73B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6CCD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</w:tr>
    </w:tbl>
    <w:p w14:paraId="6DB1CCCA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：文件保存到 D:\提交资料\模块B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\ ，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赛终拷贝到 U 盘。工位号/赛位号替换为实际赛位号；U 盘包示例：赛位号_模块B。</w:t>
      </w:r>
    </w:p>
    <w:p w14:paraId="590A5FF9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合理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分配本模块时间；时长与评分以技术工作文件/竞赛平台为准；</w:t>
      </w:r>
    </w:p>
    <w:p w14:paraId="7E10BBF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及时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保存；</w:t>
      </w:r>
    </w:p>
    <w:p w14:paraId="630874E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命名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错误影响评分；</w:t>
      </w:r>
    </w:p>
    <w:p w14:paraId="567ACC4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禁止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拷贝他人文件或使用外部存储，违者按作弊处理；</w:t>
      </w:r>
    </w:p>
    <w:p w14:paraId="3FFB2592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 xml:space="preserve">5. 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除 WM2 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外，优先使用库内封装，不得擅自乱建其它封装；</w:t>
      </w:r>
    </w:p>
    <w:p w14:paraId="20DD15D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软件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或设备异常请举手示意裁判。</w:t>
      </w:r>
    </w:p>
    <w:p w14:paraId="5C9C0E6E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69E281AD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3195C362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597551E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</w:t>
      </w:r>
      <w:proofErr w:type="spellStart"/>
      <w:r>
        <w:rPr>
          <w:lang w:eastAsia="zh-CN"/>
        </w:rPr>
        <w:t>Gerbv</w:t>
      </w:r>
      <w:proofErr w:type="spellEnd"/>
      <w:r>
        <w:rPr>
          <w:lang w:eastAsia="zh-CN"/>
        </w:rPr>
        <w:t>进行Gerber文件DFM审核及简版制程工艺卡编制的能力。</w:t>
      </w:r>
    </w:p>
    <w:p w14:paraId="04D3F9D1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532373CF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121E9E79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 PCB 板厂 CAM 工程师。客户提交了一套「无线开发底板」的投产 Gerber（客户自述由开发底板设计导出，与赛场 EDA 半成品非同一文件），准备开料。请先完成 DFM 审核，识别并记录缺陷，再填写简版制程工艺卡。</w:t>
      </w:r>
    </w:p>
    <w:p w14:paraId="3BB24C5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同时，根据Gerber与钻孔文件实测，填写一份简版制程工艺卡（仅能量参数与文件完整性，不含板厚/铜厚等订单项）。</w:t>
      </w:r>
    </w:p>
    <w:p w14:paraId="422885C5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03BB8FA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7A0A55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8F2EA9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A1E9EB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77EC55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A8F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CF7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1AB8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无线开发底板客户投产 Gerber</w:t>
            </w:r>
          </w:p>
        </w:tc>
      </w:tr>
      <w:tr w:rsidR="0071469E" w14:paraId="7BCE05E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564B2D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2D594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C64EE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缺陷判定依据</w:t>
            </w:r>
          </w:p>
        </w:tc>
      </w:tr>
      <w:tr w:rsidR="0071469E" w14:paraId="1D3EE18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5C4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5246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1582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记录所在层/类型/位置/违反条款</w:t>
            </w:r>
          </w:p>
        </w:tc>
      </w:tr>
      <w:tr w:rsidR="0071469E" w14:paraId="46A9A0E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5DBA7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C79F0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32CBF0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能量参数与文件完整性</w:t>
            </w:r>
          </w:p>
        </w:tc>
      </w:tr>
      <w:tr w:rsidR="0071469E" w14:paraId="3829249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6F3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DA51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4276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</w:t>
            </w:r>
          </w:p>
        </w:tc>
      </w:tr>
    </w:tbl>
    <w:p w14:paraId="1D6C8959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67DDD76C" w14:textId="77777777" w:rsidR="0071469E" w:rsidRDefault="00000000">
      <w:pPr>
        <w:spacing w:before="60" w:after="60"/>
        <w:ind w:firstLine="420"/>
        <w:rPr>
          <w:rFonts w:hint="eastAsia"/>
        </w:rPr>
      </w:pPr>
      <w:proofErr w:type="spellStart"/>
      <w:r>
        <w:rPr>
          <w:rFonts w:hint="eastAsia"/>
        </w:rPr>
        <w:t>Gerbv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— </w:t>
      </w:r>
      <w:proofErr w:type="spellStart"/>
      <w:r>
        <w:rPr>
          <w:rFonts w:hint="eastAsia"/>
        </w:rPr>
        <w:t>Gerber文件查看与测量工具（赛场已预装</w:t>
      </w:r>
      <w:proofErr w:type="spellEnd"/>
      <w:r>
        <w:rPr>
          <w:rFonts w:hint="eastAsia"/>
        </w:rPr>
        <w:t>）</w:t>
      </w:r>
    </w:p>
    <w:p w14:paraId="449E3E00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05BD51D5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187EB38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AF904F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E402E2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F367CE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861BC3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6F6EAAD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B75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9126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4967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6B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34A0D0B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39E0C1A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142E1E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E0B44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7005F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25ADEC3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387A6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7A14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20C0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5864C" w14:textId="77777777" w:rsidR="0071469E" w:rsidRDefault="00344C9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71469E" w14:paraId="076FFF8A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4B2B2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C3741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48CEE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35364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4D4D53D9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F805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BC1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D9E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35054" w14:textId="77777777" w:rsidR="0071469E" w:rsidRDefault="006424B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环宽单侧6</w:t>
            </w:r>
            <w:r w:rsidR="005A00D2"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mil</w:t>
            </w:r>
          </w:p>
        </w:tc>
      </w:tr>
      <w:tr w:rsidR="0071469E" w14:paraId="33F71E9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96818D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AF4D04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E6BCE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AEAFC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66504BD2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792B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12DF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CC0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11C87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B3C26A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799CE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184BC5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C3ACD9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EF091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需 0.15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mm（6mil））</w:t>
            </w:r>
          </w:p>
        </w:tc>
      </w:tr>
      <w:tr w:rsidR="0071469E" w14:paraId="3FA44AB4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374D0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5267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20B2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1F80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0EA0B41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D2BD6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B8BC0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117D4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0003D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9FAEA4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98D6D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37B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E0D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95E7E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2F310E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9FB86B5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6B959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5762E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E7B157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2CE7FB8A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C613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B03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5C10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AB754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6A0A201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A9B7C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FCDEB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F8982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F2C8B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217EF55E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1E97E227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43CBC530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打开提供的Gerber文件包，对照板厂工艺能力参数表，全面检查PCB各层的设计缺陷，将发现的缺陷记录在缺陷记录表中。</w:t>
      </w:r>
    </w:p>
    <w:p w14:paraId="7B58A62A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12EB906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720F455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4EE3DB7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1668564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3BC3A68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5BD89216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78D7F9AB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E69384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5A1A17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BB19C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77BF293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21F4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31A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7958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3E2840D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B9C00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CD696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5161F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0810A374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02A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91A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1E81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67DF686F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5B535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799CF6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2B7951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5B600A0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6610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7F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53C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598DA94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E6D6C3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DD19E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3774E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2AA3C1F7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6754EAE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3FC4BFB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（2）填写内容：所在层、缺陷类型、缺陷类别、位置描述；</w:t>
      </w:r>
    </w:p>
    <w:p w14:paraId="79FCA05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（3）位置描述：说明缺陷大致位置；</w:t>
      </w:r>
    </w:p>
    <w:p w14:paraId="6BA0B612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</w:t>
      </w:r>
    </w:p>
    <w:p w14:paraId="0F75C9D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34CD66AB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46E889F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与钻孔文件实测，填写简版制程工艺卡。本卡仅填写能量/能数清的参数（层数、外形、正常区最小线宽与线距、最小孔径、阻焊开窗方式、文件完整性等）；不要求填写板厚、铜厚、板材、表面处理、阻焊颜色等订单约定项。</w:t>
      </w:r>
    </w:p>
    <w:p w14:paraId="6202568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填写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4F95FF7F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EBF161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BE88E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389F7B83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8A38" w14:textId="77777777" w:rsidR="003427CC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E7371" w14:textId="77777777" w:rsidR="003427CC" w:rsidRDefault="00000000">
            <w:pPr>
              <w:rPr>
                <w:rFonts w:hint="eastAsia"/>
              </w:rPr>
            </w:pPr>
            <w:proofErr w:type="spellStart"/>
            <w:r>
              <w:t>赛位号</w:t>
            </w:r>
            <w:proofErr w:type="spellEnd"/>
            <w:r>
              <w:t xml:space="preserve"> / </w:t>
            </w:r>
            <w:proofErr w:type="spellStart"/>
            <w:r>
              <w:t>日期</w:t>
            </w:r>
            <w:proofErr w:type="spellEnd"/>
          </w:p>
        </w:tc>
      </w:tr>
      <w:tr w:rsidR="001D472B" w14:paraId="618BF3E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5212AD" w14:textId="77777777" w:rsidR="003427CC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A358A1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产品名称（任务背景即可）</w:t>
            </w:r>
          </w:p>
        </w:tc>
      </w:tr>
      <w:tr w:rsidR="001D472B" w14:paraId="03B92B8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8AF79" w14:textId="77777777" w:rsidR="003427CC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08488" w14:textId="77777777" w:rsidR="003427CC" w:rsidRDefault="00000000">
            <w:pPr>
              <w:rPr>
                <w:rFonts w:hint="eastAsia"/>
              </w:rPr>
            </w:pPr>
            <w:proofErr w:type="spellStart"/>
            <w:r>
              <w:t>层数（据顶</w:t>
            </w:r>
            <w:proofErr w:type="spellEnd"/>
            <w:r>
              <w:t>/</w:t>
            </w:r>
            <w:proofErr w:type="spellStart"/>
            <w:r>
              <w:t>底线路</w:t>
            </w:r>
            <w:proofErr w:type="spellEnd"/>
            <w:r>
              <w:t>）</w:t>
            </w:r>
          </w:p>
        </w:tc>
      </w:tr>
      <w:tr w:rsidR="001D472B" w14:paraId="55B9B5C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C69C06" w14:textId="77777777" w:rsidR="003427CC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B5C79CE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外形尺寸长×宽（量板框，mil 或 mm）</w:t>
            </w:r>
          </w:p>
        </w:tc>
      </w:tr>
      <w:tr w:rsidR="001D472B" w14:paraId="268C07C5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09A0" w14:textId="77777777" w:rsidR="003427CC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12EC5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最小线宽（正常区，mil）</w:t>
            </w:r>
          </w:p>
        </w:tc>
      </w:tr>
      <w:tr w:rsidR="001D472B" w14:paraId="3419E1BB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12DFFD" w14:textId="77777777" w:rsidR="003427CC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27DB6F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最小线距（正常区，mil）</w:t>
            </w:r>
          </w:p>
        </w:tc>
      </w:tr>
      <w:tr w:rsidR="001D472B" w14:paraId="3F2D034A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58372" w14:textId="77777777" w:rsidR="003427CC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09550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最小孔径（钻孔最小工具，mil）</w:t>
            </w:r>
          </w:p>
        </w:tc>
      </w:tr>
      <w:tr w:rsidR="001D472B" w14:paraId="506F29E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E416EF" w14:textId="77777777" w:rsidR="003427CC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5509BA1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阻焊开窗方式（据阻焊/</w:t>
            </w:r>
            <w:r>
              <w:rPr>
                <w:lang w:eastAsia="zh-CN"/>
              </w:rPr>
              <w:lastRenderedPageBreak/>
              <w:t>铜层对照）</w:t>
            </w:r>
          </w:p>
        </w:tc>
      </w:tr>
      <w:tr w:rsidR="001D472B" w14:paraId="53F8054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88360" w14:textId="77777777" w:rsidR="003427CC" w:rsidRDefault="00000000">
            <w:pPr>
              <w:rPr>
                <w:rFonts w:hint="eastAsia"/>
              </w:rPr>
            </w:pPr>
            <w:r>
              <w:lastRenderedPageBreak/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4D3A5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文件完整性（齐全或缺哪一层）</w:t>
            </w:r>
          </w:p>
        </w:tc>
      </w:tr>
      <w:tr w:rsidR="001D472B" w14:paraId="0B65692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CEF78AB" w14:textId="77777777" w:rsidR="003427CC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F51CFA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备注（可选：单位/测量说明）</w:t>
            </w:r>
          </w:p>
        </w:tc>
      </w:tr>
      <w:tr w:rsidR="001D472B" w14:paraId="2A563E2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D2B1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A6FF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</w:tr>
      <w:tr w:rsidR="001D472B" w14:paraId="2CBF5C98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9C57BB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DE85CA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</w:tr>
    </w:tbl>
    <w:p w14:paraId="444FEE43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49745F46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请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合理分配缺陷识别和工艺卡填写的时间；时长与评分以技术工作文件/竞赛平台为准；</w:t>
      </w:r>
    </w:p>
    <w:p w14:paraId="1077DF98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可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使用 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查看Gerber文件，禁止使用其他未批准工具；</w:t>
      </w:r>
    </w:p>
    <w:p w14:paraId="61C9718E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测量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时注意单位切换（mil/mm），确保读数准确；</w:t>
      </w:r>
    </w:p>
    <w:p w14:paraId="08163C4A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hint="eastAsia"/>
          <w:lang w:eastAsia="zh-CN"/>
        </w:rPr>
        <w:br w:type="page"/>
      </w:r>
    </w:p>
    <w:p w14:paraId="5813A558" w14:textId="77777777" w:rsidR="000E4396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模块D：</w:t>
      </w:r>
      <w:r w:rsidR="00F35300" w:rsidRPr="00F35300">
        <w:rPr>
          <w:rFonts w:ascii="黑体" w:eastAsia="黑体" w:hAnsi="黑体"/>
          <w:b/>
          <w:bCs/>
          <w:sz w:val="32"/>
          <w:lang w:eastAsia="zh-CN"/>
        </w:rPr>
        <w:t>成品板质量检测与缺陷分析</w:t>
      </w:r>
    </w:p>
    <w:p w14:paraId="04BAFF3C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（一）考核要求</w:t>
      </w:r>
    </w:p>
    <w:p w14:paraId="14DE413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对赛场提供的双面成品PCB裸板（无元器件，已完成线路、阻焊、丝印和表面处理）完成：</w:t>
      </w:r>
    </w:p>
    <w:p w14:paraId="2D79B3F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外观</w:t>
      </w:r>
      <w:proofErr w:type="gramEnd"/>
      <w:r>
        <w:rPr>
          <w:lang w:eastAsia="zh-CN"/>
        </w:rPr>
        <w:t>缺陷检测（顶面、底面）；</w:t>
      </w:r>
    </w:p>
    <w:p w14:paraId="30F9559C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关键</w:t>
      </w:r>
      <w:proofErr w:type="gramEnd"/>
      <w:r>
        <w:rPr>
          <w:lang w:eastAsia="zh-CN"/>
        </w:rPr>
        <w:t>尺寸与指定点线宽/线距测量；</w:t>
      </w:r>
    </w:p>
    <w:p w14:paraId="6855FD7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>. 指定</w:t>
      </w:r>
      <w:proofErr w:type="gramEnd"/>
      <w:r>
        <w:rPr>
          <w:lang w:eastAsia="zh-CN"/>
        </w:rPr>
        <w:t>测试点的开路、短路检测；</w:t>
      </w:r>
    </w:p>
    <w:p w14:paraId="45E9961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>. 缺陷</w:t>
      </w:r>
      <w:proofErr w:type="gramEnd"/>
      <w:r>
        <w:rPr>
          <w:lang w:eastAsia="zh-CN"/>
        </w:rPr>
        <w:t>分类与质量处置结论（</w:t>
      </w:r>
      <w:proofErr w:type="gramStart"/>
      <w:r>
        <w:rPr>
          <w:lang w:eastAsia="zh-CN"/>
        </w:rPr>
        <w:t xml:space="preserve">接收 / 返工 / </w:t>
      </w:r>
      <w:proofErr w:type="gramEnd"/>
      <w:r>
        <w:rPr>
          <w:lang w:eastAsia="zh-CN"/>
        </w:rPr>
        <w:t>报废）及简要依据。</w:t>
      </w:r>
    </w:p>
    <w:p w14:paraId="2D30FF9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仅检验本模块样件；只做指定测试点的开短路；不上电；不测量 Gerber。</w:t>
      </w:r>
    </w:p>
    <w:p w14:paraId="4BC97BD9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（二）任务说明</w:t>
      </w:r>
    </w:p>
    <w:p w14:paraId="0BA11EA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【检验对象】</w:t>
      </w:r>
    </w:p>
    <w:p w14:paraId="3F22D3C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双面成品裸</w:t>
      </w:r>
      <w:proofErr w:type="gramStart"/>
      <w:r>
        <w:rPr>
          <w:lang w:eastAsia="zh-CN"/>
        </w:rPr>
        <w:t xml:space="preserve">板 1 </w:t>
      </w:r>
      <w:proofErr w:type="gramEnd"/>
      <w:r>
        <w:rPr>
          <w:lang w:eastAsia="zh-CN"/>
        </w:rPr>
        <w:t>块。</w:t>
      </w:r>
    </w:p>
    <w:p w14:paraId="36242A1A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外形</w:t>
      </w:r>
      <w:proofErr w:type="gramStart"/>
      <w:r>
        <w:rPr>
          <w:lang w:eastAsia="zh-CN"/>
        </w:rPr>
        <w:t xml:space="preserve">约 80 </w:t>
      </w:r>
      <w:proofErr w:type="gramEnd"/>
      <w:r>
        <w:rPr>
          <w:lang w:eastAsia="zh-CN"/>
        </w:rPr>
        <w:t xml:space="preserve">mm × </w:t>
      </w:r>
      <w:proofErr w:type="gramStart"/>
      <w:r>
        <w:rPr>
          <w:lang w:eastAsia="zh-CN"/>
        </w:rPr>
        <w:t>60 mm</w:t>
      </w:r>
      <w:proofErr w:type="gramEnd"/>
      <w:r>
        <w:rPr>
          <w:lang w:eastAsia="zh-CN"/>
        </w:rPr>
        <w:t>，标称板</w:t>
      </w:r>
      <w:proofErr w:type="gramStart"/>
      <w:r>
        <w:rPr>
          <w:lang w:eastAsia="zh-CN"/>
        </w:rPr>
        <w:t xml:space="preserve">厚 1.6 </w:t>
      </w:r>
      <w:proofErr w:type="gramEnd"/>
      <w:r>
        <w:rPr>
          <w:lang w:eastAsia="zh-CN"/>
        </w:rPr>
        <w:t>mm；FR</w:t>
      </w:r>
      <w:proofErr w:type="gramStart"/>
      <w:r>
        <w:rPr>
          <w:lang w:eastAsia="zh-CN"/>
        </w:rPr>
        <w:t>-4 双面</w:t>
      </w:r>
      <w:proofErr w:type="gramEnd"/>
      <w:r>
        <w:rPr>
          <w:lang w:eastAsia="zh-CN"/>
        </w:rPr>
        <w:t>，绿阻焊，白丝印，无铅喷锡。</w:t>
      </w:r>
    </w:p>
    <w:p w14:paraId="246FFDFD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丝印含版本标识（MOD-D-S-A 或 MOD-D-S-B）、分区参考及测试</w:t>
      </w:r>
      <w:proofErr w:type="gramStart"/>
      <w:r>
        <w:rPr>
          <w:lang w:eastAsia="zh-CN"/>
        </w:rPr>
        <w:t>点 TP1</w:t>
      </w:r>
      <w:proofErr w:type="gramEnd"/>
      <w:r>
        <w:rPr>
          <w:lang w:eastAsia="zh-CN"/>
        </w:rPr>
        <w:t>～TP4。</w:t>
      </w:r>
    </w:p>
    <w:p w14:paraId="776FA4E1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</w:t>
      </w:r>
      <w:proofErr w:type="spellStart"/>
      <w:r>
        <w:rPr>
          <w:rFonts w:ascii="黑体" w:eastAsia="黑体" w:hAnsi="黑体"/>
          <w:b/>
        </w:rPr>
        <w:t>提供材料</w:t>
      </w:r>
      <w:proofErr w:type="spellEnd"/>
      <w:r>
        <w:rPr>
          <w:rFonts w:ascii="黑体" w:eastAsia="黑体" w:hAnsi="黑体"/>
          <w:b/>
        </w:rPr>
        <w:t>】</w:t>
      </w:r>
    </w:p>
    <w:p w14:paraId="11154101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双面</w:t>
      </w:r>
      <w:proofErr w:type="gramEnd"/>
      <w:r>
        <w:rPr>
          <w:lang w:eastAsia="zh-CN"/>
        </w:rPr>
        <w:t>成品裸板样</w:t>
      </w:r>
      <w:proofErr w:type="gramStart"/>
      <w:r>
        <w:rPr>
          <w:lang w:eastAsia="zh-CN"/>
        </w:rPr>
        <w:t xml:space="preserve">件 1 </w:t>
      </w:r>
      <w:proofErr w:type="gramEnd"/>
      <w:r>
        <w:rPr>
          <w:lang w:eastAsia="zh-CN"/>
        </w:rPr>
        <w:t>块；</w:t>
      </w:r>
    </w:p>
    <w:p w14:paraId="776B812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《</w:t>
      </w:r>
      <w:proofErr w:type="gramEnd"/>
      <w:r>
        <w:rPr>
          <w:lang w:eastAsia="zh-CN"/>
        </w:rPr>
        <w:t>模块D 检测记录表》（空白，填写后提交）。</w:t>
      </w:r>
    </w:p>
    <w:p w14:paraId="724795E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【使用工具】</w:t>
      </w:r>
    </w:p>
    <w:p w14:paraId="3F4FAB98" w14:textId="77777777" w:rsidR="000E4396" w:rsidRDefault="006426DF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cs="Times New Roman" w:hint="eastAsia"/>
          <w:color w:val="000000"/>
          <w:lang w:eastAsia="zh-CN"/>
        </w:rPr>
        <w:t>建议：</w:t>
      </w:r>
      <w:r>
        <w:rPr>
          <w:lang w:eastAsia="zh-CN"/>
        </w:rPr>
        <w:t>游标卡尺、厚度规（或千分尺）、测量显微镜（或带刻度放大镜）、放大镜、数字万用表、照明及防静电用品等</w:t>
      </w:r>
      <w:r>
        <w:rPr>
          <w:rFonts w:ascii="Times New Roman" w:hAnsi="Times New Roman" w:cs="Times New Roman" w:hint="eastAsia"/>
          <w:color w:val="000000"/>
          <w:lang w:eastAsia="zh-CN"/>
        </w:rPr>
        <w:t>。</w:t>
      </w:r>
    </w:p>
    <w:p w14:paraId="6E76C1DB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（三）检测依据</w:t>
      </w:r>
    </w:p>
    <w:p w14:paraId="5CF7CE0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下列说明与表格为本模块判定与填写依据。请对照填写《模块D 检测记录表》。</w:t>
      </w:r>
    </w:p>
    <w:p w14:paraId="29A7592E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 xml:space="preserve">1. </w:t>
      </w:r>
      <w:proofErr w:type="spellStart"/>
      <w:r>
        <w:rPr>
          <w:rFonts w:ascii="黑体" w:eastAsia="黑体" w:hAnsi="黑体"/>
          <w:b/>
        </w:rPr>
        <w:t>板面分区与测试点</w:t>
      </w:r>
      <w:proofErr w:type="spellEnd"/>
    </w:p>
    <w:p w14:paraId="1414F881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版本以板面丝印为准（MOD-D-S-A / MOD-D-S-B），记录表版本栏须与实物一致。</w:t>
      </w:r>
    </w:p>
    <w:p w14:paraId="038E289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分区网格：顶层</w:t>
      </w:r>
      <w:proofErr w:type="gramStart"/>
      <w:r>
        <w:rPr>
          <w:lang w:eastAsia="zh-CN"/>
        </w:rPr>
        <w:t>参考 A1</w:t>
      </w:r>
      <w:proofErr w:type="gramEnd"/>
      <w:r>
        <w:rPr>
          <w:lang w:eastAsia="zh-CN"/>
        </w:rPr>
        <w:t>～D4（</w:t>
      </w:r>
      <w:proofErr w:type="gramStart"/>
      <w:r>
        <w:rPr>
          <w:lang w:eastAsia="zh-CN"/>
        </w:rPr>
        <w:t>列 1</w:t>
      </w:r>
      <w:proofErr w:type="gramEnd"/>
      <w:r>
        <w:rPr>
          <w:lang w:eastAsia="zh-CN"/>
        </w:rPr>
        <w:t>～4，行 A～D）。记录缺陷时填写：所在面 + 网格或特征名 + 方位。</w:t>
      </w:r>
    </w:p>
    <w:p w14:paraId="7FB7AD0C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特征区名称以板面丝印为准，例如：走线区、孔阵、阻焊对比区、丝印条、板框、测试点区。</w:t>
      </w:r>
    </w:p>
    <w:p w14:paraId="4476AC28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测试点用途：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w:rsidR="000E4396" w14:paraId="2408F326" w14:textId="77777777">
        <w:tc>
          <w:tcPr>
            <w:tcW w:w="4323" w:type="dxa"/>
            <w:shd w:val="clear" w:color="auto" w:fill="2E75B6"/>
          </w:tcPr>
          <w:p w14:paraId="17B74BAE" w14:textId="77777777" w:rsidR="000E439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测试点</w:t>
            </w:r>
            <w:proofErr w:type="spellEnd"/>
          </w:p>
        </w:tc>
        <w:tc>
          <w:tcPr>
            <w:tcW w:w="4323" w:type="dxa"/>
            <w:shd w:val="clear" w:color="auto" w:fill="2E75B6"/>
          </w:tcPr>
          <w:p w14:paraId="6DDF212F" w14:textId="77777777" w:rsidR="000E439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用途</w:t>
            </w:r>
            <w:proofErr w:type="spellEnd"/>
          </w:p>
        </w:tc>
      </w:tr>
      <w:tr w:rsidR="000E4396" w14:paraId="0B8CEDB3" w14:textId="77777777">
        <w:tc>
          <w:tcPr>
            <w:tcW w:w="4323" w:type="dxa"/>
          </w:tcPr>
          <w:p w14:paraId="0664C203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TP1、TP2</w:t>
            </w:r>
          </w:p>
        </w:tc>
        <w:tc>
          <w:tcPr>
            <w:tcW w:w="4323" w:type="dxa"/>
          </w:tcPr>
          <w:p w14:paraId="6273B252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E01 开路检测两端</w:t>
            </w:r>
          </w:p>
        </w:tc>
      </w:tr>
      <w:tr w:rsidR="000E4396" w14:paraId="1BDC1E88" w14:textId="77777777">
        <w:tc>
          <w:tcPr>
            <w:tcW w:w="4323" w:type="dxa"/>
          </w:tcPr>
          <w:p w14:paraId="3887B3CF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TP3、TP4</w:t>
            </w:r>
          </w:p>
        </w:tc>
        <w:tc>
          <w:tcPr>
            <w:tcW w:w="4323" w:type="dxa"/>
          </w:tcPr>
          <w:p w14:paraId="4909E67D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E02 短路检测两端</w:t>
            </w:r>
          </w:p>
        </w:tc>
      </w:tr>
    </w:tbl>
    <w:p w14:paraId="668C0811" w14:textId="77777777" w:rsidR="000E4396" w:rsidRDefault="000E4396">
      <w:pPr>
        <w:spacing w:after="40" w:line="240" w:lineRule="auto"/>
        <w:rPr>
          <w:rFonts w:hint="eastAsia"/>
        </w:rPr>
      </w:pPr>
    </w:p>
    <w:p w14:paraId="251E6B04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2. 尺寸基准（M01～M05）</w:t>
      </w:r>
    </w:p>
    <w:p w14:paraId="1AFC2F1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单位：mm。M01～M04 使用卡尺或厚度规；M05 使用测量显微镜，只测指定点（不得</w:t>
      </w:r>
      <w:proofErr w:type="gramStart"/>
      <w:r>
        <w:rPr>
          <w:lang w:eastAsia="zh-CN"/>
        </w:rPr>
        <w:t xml:space="preserve">与 V02 </w:t>
      </w:r>
      <w:proofErr w:type="gramEnd"/>
      <w:r>
        <w:rPr>
          <w:lang w:eastAsia="zh-CN"/>
        </w:rPr>
        <w:t>为同一处）。</w:t>
      </w:r>
    </w:p>
    <w:p w14:paraId="57A6D5B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禁止用普通卡尺测量</w:t>
      </w:r>
      <w:proofErr w:type="gramStart"/>
      <w:r>
        <w:rPr>
          <w:lang w:eastAsia="zh-CN"/>
        </w:rPr>
        <w:t xml:space="preserve">约 0.30 </w:t>
      </w:r>
      <w:proofErr w:type="gramEnd"/>
      <w:r>
        <w:rPr>
          <w:lang w:eastAsia="zh-CN"/>
        </w:rPr>
        <w:t>mm 及以下小孔；禁止对全板任意扫测微距。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</w:tblGrid>
      <w:tr w:rsidR="0006635B" w14:paraId="47C098B3" w14:textId="77777777" w:rsidTr="0006635B">
        <w:trPr>
          <w:jc w:val="center"/>
        </w:trPr>
        <w:tc>
          <w:tcPr>
            <w:tcW w:w="1441" w:type="dxa"/>
            <w:shd w:val="clear" w:color="auto" w:fill="2E75B6"/>
          </w:tcPr>
          <w:p w14:paraId="36612026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471B2FC4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7904437F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工具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339E626A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名义值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5E3238F9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允许误差</w:t>
            </w:r>
            <w:proofErr w:type="spellEnd"/>
          </w:p>
        </w:tc>
      </w:tr>
      <w:tr w:rsidR="0006635B" w14:paraId="1A3BAFAB" w14:textId="77777777" w:rsidTr="0006635B">
        <w:trPr>
          <w:jc w:val="center"/>
        </w:trPr>
        <w:tc>
          <w:tcPr>
            <w:tcW w:w="1441" w:type="dxa"/>
          </w:tcPr>
          <w:p w14:paraId="42AEE89D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M01</w:t>
            </w:r>
          </w:p>
        </w:tc>
        <w:tc>
          <w:tcPr>
            <w:tcW w:w="1441" w:type="dxa"/>
          </w:tcPr>
          <w:p w14:paraId="4B1EA3DB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板长 L</w:t>
            </w:r>
          </w:p>
        </w:tc>
        <w:tc>
          <w:tcPr>
            <w:tcW w:w="1441" w:type="dxa"/>
          </w:tcPr>
          <w:p w14:paraId="7180D3B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游标卡尺</w:t>
            </w:r>
          </w:p>
        </w:tc>
        <w:tc>
          <w:tcPr>
            <w:tcW w:w="1441" w:type="dxa"/>
          </w:tcPr>
          <w:p w14:paraId="7646CE1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80.00</w:t>
            </w:r>
          </w:p>
        </w:tc>
        <w:tc>
          <w:tcPr>
            <w:tcW w:w="1441" w:type="dxa"/>
          </w:tcPr>
          <w:p w14:paraId="155C8A8B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±0.20</w:t>
            </w:r>
          </w:p>
        </w:tc>
      </w:tr>
      <w:tr w:rsidR="0006635B" w14:paraId="7D934D80" w14:textId="77777777" w:rsidTr="0006635B">
        <w:trPr>
          <w:jc w:val="center"/>
        </w:trPr>
        <w:tc>
          <w:tcPr>
            <w:tcW w:w="1441" w:type="dxa"/>
          </w:tcPr>
          <w:p w14:paraId="7ECEFD4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M02</w:t>
            </w:r>
          </w:p>
        </w:tc>
        <w:tc>
          <w:tcPr>
            <w:tcW w:w="1441" w:type="dxa"/>
          </w:tcPr>
          <w:p w14:paraId="65D84611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板宽 W</w:t>
            </w:r>
          </w:p>
        </w:tc>
        <w:tc>
          <w:tcPr>
            <w:tcW w:w="1441" w:type="dxa"/>
          </w:tcPr>
          <w:p w14:paraId="3504E4F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游标卡尺</w:t>
            </w:r>
          </w:p>
        </w:tc>
        <w:tc>
          <w:tcPr>
            <w:tcW w:w="1441" w:type="dxa"/>
          </w:tcPr>
          <w:p w14:paraId="17D011E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60.00</w:t>
            </w:r>
          </w:p>
        </w:tc>
        <w:tc>
          <w:tcPr>
            <w:tcW w:w="1441" w:type="dxa"/>
          </w:tcPr>
          <w:p w14:paraId="244B734E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±0.20</w:t>
            </w:r>
          </w:p>
        </w:tc>
      </w:tr>
      <w:tr w:rsidR="0006635B" w14:paraId="21339571" w14:textId="77777777" w:rsidTr="0006635B">
        <w:trPr>
          <w:jc w:val="center"/>
        </w:trPr>
        <w:tc>
          <w:tcPr>
            <w:tcW w:w="1441" w:type="dxa"/>
          </w:tcPr>
          <w:p w14:paraId="1711235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M03</w:t>
            </w:r>
          </w:p>
        </w:tc>
        <w:tc>
          <w:tcPr>
            <w:tcW w:w="1441" w:type="dxa"/>
          </w:tcPr>
          <w:p w14:paraId="07863DA4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板厚 T</w:t>
            </w:r>
          </w:p>
        </w:tc>
        <w:tc>
          <w:tcPr>
            <w:tcW w:w="1441" w:type="dxa"/>
          </w:tcPr>
          <w:p w14:paraId="43F77F6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厚度规/千分尺</w:t>
            </w:r>
          </w:p>
        </w:tc>
        <w:tc>
          <w:tcPr>
            <w:tcW w:w="1441" w:type="dxa"/>
          </w:tcPr>
          <w:p w14:paraId="08DFE04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1.60</w:t>
            </w:r>
          </w:p>
        </w:tc>
        <w:tc>
          <w:tcPr>
            <w:tcW w:w="1441" w:type="dxa"/>
          </w:tcPr>
          <w:p w14:paraId="0FAAA97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±0.15</w:t>
            </w:r>
          </w:p>
        </w:tc>
      </w:tr>
      <w:tr w:rsidR="0006635B" w14:paraId="789518F8" w14:textId="77777777" w:rsidTr="0006635B">
        <w:trPr>
          <w:jc w:val="center"/>
        </w:trPr>
        <w:tc>
          <w:tcPr>
            <w:tcW w:w="1441" w:type="dxa"/>
          </w:tcPr>
          <w:p w14:paraId="52F8E2C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M04</w:t>
            </w:r>
          </w:p>
        </w:tc>
        <w:tc>
          <w:tcPr>
            <w:tcW w:w="1441" w:type="dxa"/>
          </w:tcPr>
          <w:p w14:paraId="31208DC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定位孔径</w:t>
            </w:r>
          </w:p>
        </w:tc>
        <w:tc>
          <w:tcPr>
            <w:tcW w:w="1441" w:type="dxa"/>
          </w:tcPr>
          <w:p w14:paraId="48EC394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卡尺/孔规</w:t>
            </w:r>
          </w:p>
        </w:tc>
        <w:tc>
          <w:tcPr>
            <w:tcW w:w="1441" w:type="dxa"/>
          </w:tcPr>
          <w:p w14:paraId="295E29CB" w14:textId="77777777" w:rsidR="003427CC" w:rsidRDefault="00000000">
            <w:pPr>
              <w:rPr>
                <w:rFonts w:hint="eastAsia"/>
              </w:rPr>
            </w:pPr>
            <w:r>
              <w:t>3.50</w:t>
            </w:r>
          </w:p>
        </w:tc>
        <w:tc>
          <w:tcPr>
            <w:tcW w:w="1441" w:type="dxa"/>
          </w:tcPr>
          <w:p w14:paraId="1C7611C9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±0.10</w:t>
            </w:r>
          </w:p>
        </w:tc>
      </w:tr>
      <w:tr w:rsidR="0006635B" w14:paraId="77C30EE6" w14:textId="77777777" w:rsidTr="0006635B">
        <w:trPr>
          <w:jc w:val="center"/>
        </w:trPr>
        <w:tc>
          <w:tcPr>
            <w:tcW w:w="1441" w:type="dxa"/>
          </w:tcPr>
          <w:p w14:paraId="0AEBD0D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M05</w:t>
            </w:r>
          </w:p>
        </w:tc>
        <w:tc>
          <w:tcPr>
            <w:tcW w:w="1441" w:type="dxa"/>
          </w:tcPr>
          <w:p w14:paraId="13B78D91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指定点线宽或线距</w:t>
            </w:r>
          </w:p>
        </w:tc>
        <w:tc>
          <w:tcPr>
            <w:tcW w:w="1441" w:type="dxa"/>
          </w:tcPr>
          <w:p w14:paraId="03BEB5C4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测量显微镜</w:t>
            </w:r>
          </w:p>
        </w:tc>
        <w:tc>
          <w:tcPr>
            <w:tcW w:w="1441" w:type="dxa"/>
          </w:tcPr>
          <w:p w14:paraId="464FDB9F" w14:textId="77777777" w:rsidR="0006635B" w:rsidRDefault="0006635B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以板面指定点标识为准</w:t>
            </w:r>
          </w:p>
        </w:tc>
        <w:tc>
          <w:tcPr>
            <w:tcW w:w="1441" w:type="dxa"/>
          </w:tcPr>
          <w:p w14:paraId="00A93E2E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±0.05</w:t>
            </w:r>
          </w:p>
        </w:tc>
      </w:tr>
    </w:tbl>
    <w:p w14:paraId="111F837F" w14:textId="77777777" w:rsidR="000E4396" w:rsidRDefault="000E4396">
      <w:pPr>
        <w:spacing w:after="40" w:line="240" w:lineRule="auto"/>
        <w:rPr>
          <w:rFonts w:hint="eastAsia"/>
        </w:rPr>
      </w:pPr>
    </w:p>
    <w:p w14:paraId="01045A69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M05：按板面指定点标识选择测线宽或线距其一；读数一般保留</w:t>
      </w:r>
      <w:proofErr w:type="gramStart"/>
      <w:r>
        <w:rPr>
          <w:lang w:eastAsia="zh-CN"/>
        </w:rPr>
        <w:t xml:space="preserve">到 0.01 </w:t>
      </w:r>
      <w:proofErr w:type="gramEnd"/>
      <w:r>
        <w:rPr>
          <w:lang w:eastAsia="zh-CN"/>
        </w:rPr>
        <w:t>mm。</w:t>
      </w:r>
    </w:p>
    <w:p w14:paraId="1F0D154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</w:t>
      </w:r>
      <w:proofErr w:type="gramStart"/>
      <w:r>
        <w:rPr>
          <w:rFonts w:ascii="黑体" w:eastAsia="黑体" w:hAnsi="黑体"/>
          <w:b/>
          <w:lang w:eastAsia="zh-CN"/>
        </w:rPr>
        <w:t>. 外观</w:t>
      </w:r>
      <w:proofErr w:type="gramEnd"/>
      <w:r>
        <w:rPr>
          <w:rFonts w:ascii="黑体" w:eastAsia="黑体" w:hAnsi="黑体"/>
          <w:b/>
          <w:lang w:eastAsia="zh-CN"/>
        </w:rPr>
        <w:t>缺陷判定（V01～V05）</w:t>
      </w:r>
    </w:p>
    <w:p w14:paraId="53F557C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须检查顶面与底面。</w:t>
      </w:r>
      <w:proofErr w:type="gramStart"/>
      <w:r>
        <w:rPr>
          <w:lang w:eastAsia="zh-CN"/>
        </w:rPr>
        <w:t>下列 5 类</w:t>
      </w:r>
      <w:proofErr w:type="gramEnd"/>
      <w:r>
        <w:rPr>
          <w:lang w:eastAsia="zh-CN"/>
        </w:rPr>
        <w:t>为必检内容；记录类型、位置与现象。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</w:tblGrid>
      <w:tr w:rsidR="0006635B" w14:paraId="077FF8E8" w14:textId="77777777" w:rsidTr="0006635B">
        <w:trPr>
          <w:jc w:val="center"/>
        </w:trPr>
        <w:tc>
          <w:tcPr>
            <w:tcW w:w="2882" w:type="dxa"/>
            <w:shd w:val="clear" w:color="auto" w:fill="2E75B6"/>
          </w:tcPr>
          <w:p w14:paraId="06352142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2882" w:type="dxa"/>
            <w:shd w:val="clear" w:color="auto" w:fill="2E75B6"/>
          </w:tcPr>
          <w:p w14:paraId="3F49A65C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类型</w:t>
            </w:r>
            <w:proofErr w:type="spellEnd"/>
          </w:p>
        </w:tc>
      </w:tr>
      <w:tr w:rsidR="0006635B" w14:paraId="3ECA3E97" w14:textId="77777777" w:rsidTr="0006635B">
        <w:trPr>
          <w:jc w:val="center"/>
        </w:trPr>
        <w:tc>
          <w:tcPr>
            <w:tcW w:w="2882" w:type="dxa"/>
          </w:tcPr>
          <w:p w14:paraId="537C9BD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V01</w:t>
            </w:r>
          </w:p>
        </w:tc>
        <w:tc>
          <w:tcPr>
            <w:tcW w:w="2882" w:type="dxa"/>
          </w:tcPr>
          <w:p w14:paraId="6E72A25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顶层线路缺口</w:t>
            </w:r>
          </w:p>
        </w:tc>
      </w:tr>
      <w:tr w:rsidR="0006635B" w14:paraId="7DF86B79" w14:textId="77777777" w:rsidTr="0006635B">
        <w:trPr>
          <w:jc w:val="center"/>
        </w:trPr>
        <w:tc>
          <w:tcPr>
            <w:tcW w:w="2882" w:type="dxa"/>
          </w:tcPr>
          <w:p w14:paraId="6FD00B2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V02</w:t>
            </w:r>
          </w:p>
        </w:tc>
        <w:tc>
          <w:tcPr>
            <w:tcW w:w="2882" w:type="dxa"/>
          </w:tcPr>
          <w:p w14:paraId="1B49EC3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底层线宽变窄</w:t>
            </w:r>
          </w:p>
        </w:tc>
      </w:tr>
      <w:tr w:rsidR="0006635B" w14:paraId="6AF648D7" w14:textId="77777777" w:rsidTr="0006635B">
        <w:trPr>
          <w:jc w:val="center"/>
        </w:trPr>
        <w:tc>
          <w:tcPr>
            <w:tcW w:w="2882" w:type="dxa"/>
          </w:tcPr>
          <w:p w14:paraId="3E3FEB3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V03</w:t>
            </w:r>
          </w:p>
        </w:tc>
        <w:tc>
          <w:tcPr>
            <w:tcW w:w="2882" w:type="dxa"/>
          </w:tcPr>
          <w:p w14:paraId="352F199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孔破盘</w:t>
            </w:r>
          </w:p>
        </w:tc>
      </w:tr>
      <w:tr w:rsidR="0006635B" w14:paraId="628F1EFB" w14:textId="77777777" w:rsidTr="0006635B">
        <w:trPr>
          <w:jc w:val="center"/>
        </w:trPr>
        <w:tc>
          <w:tcPr>
            <w:tcW w:w="2882" w:type="dxa"/>
          </w:tcPr>
          <w:p w14:paraId="055551C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V04</w:t>
            </w:r>
          </w:p>
        </w:tc>
        <w:tc>
          <w:tcPr>
            <w:tcW w:w="2882" w:type="dxa"/>
          </w:tcPr>
          <w:p w14:paraId="352EE189" w14:textId="77777777" w:rsidR="0006635B" w:rsidRDefault="0006635B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阻焊未开窗或开窗偏移</w:t>
            </w:r>
          </w:p>
        </w:tc>
      </w:tr>
      <w:tr w:rsidR="0006635B" w14:paraId="2DF445AA" w14:textId="77777777" w:rsidTr="0006635B">
        <w:trPr>
          <w:jc w:val="center"/>
        </w:trPr>
        <w:tc>
          <w:tcPr>
            <w:tcW w:w="2882" w:type="dxa"/>
          </w:tcPr>
          <w:p w14:paraId="27A477B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V05</w:t>
            </w:r>
          </w:p>
        </w:tc>
        <w:tc>
          <w:tcPr>
            <w:tcW w:w="2882" w:type="dxa"/>
          </w:tcPr>
          <w:p w14:paraId="6B90D2C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丝印缺失或压焊盘</w:t>
            </w:r>
          </w:p>
        </w:tc>
      </w:tr>
    </w:tbl>
    <w:p w14:paraId="0F2144FB" w14:textId="77777777" w:rsidR="000E4396" w:rsidRDefault="000E4396">
      <w:pPr>
        <w:spacing w:after="40" w:line="240" w:lineRule="auto"/>
        <w:rPr>
          <w:rFonts w:hint="eastAsia"/>
          <w:lang w:eastAsia="zh-CN"/>
        </w:rPr>
      </w:pPr>
    </w:p>
    <w:p w14:paraId="0A6009D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板面可能存在其他现象，是否记入由你判断；</w:t>
      </w:r>
      <w:proofErr w:type="gramStart"/>
      <w:r>
        <w:rPr>
          <w:lang w:eastAsia="zh-CN"/>
        </w:rPr>
        <w:t xml:space="preserve">上述 5 </w:t>
      </w:r>
      <w:proofErr w:type="gramEnd"/>
      <w:r>
        <w:rPr>
          <w:lang w:eastAsia="zh-CN"/>
        </w:rPr>
        <w:t>类应完整检查并记录。</w:t>
      </w:r>
    </w:p>
    <w:p w14:paraId="2165F02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4</w:t>
      </w:r>
      <w:proofErr w:type="gramStart"/>
      <w:r>
        <w:rPr>
          <w:rFonts w:ascii="黑体" w:eastAsia="黑体" w:hAnsi="黑体"/>
          <w:b/>
          <w:lang w:eastAsia="zh-CN"/>
        </w:rPr>
        <w:t>. 基础</w:t>
      </w:r>
      <w:proofErr w:type="gramEnd"/>
      <w:r>
        <w:rPr>
          <w:rFonts w:ascii="黑体" w:eastAsia="黑体" w:hAnsi="黑体"/>
          <w:b/>
          <w:lang w:eastAsia="zh-CN"/>
        </w:rPr>
        <w:t>电气检测（E01～E02）</w:t>
      </w:r>
    </w:p>
    <w:p w14:paraId="5EBA850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仅在指定测试点之间测量。使用数字万用表电阻档或通断档。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</w:tblGrid>
      <w:tr w:rsidR="0006635B" w14:paraId="75FA51F6" w14:textId="77777777" w:rsidTr="0006635B">
        <w:trPr>
          <w:jc w:val="center"/>
        </w:trPr>
        <w:tc>
          <w:tcPr>
            <w:tcW w:w="1729" w:type="dxa"/>
            <w:shd w:val="clear" w:color="auto" w:fill="2E75B6"/>
          </w:tcPr>
          <w:p w14:paraId="348DF8E5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45922822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类型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131A6A02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测试点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77619767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预期结果</w:t>
            </w:r>
            <w:proofErr w:type="spellEnd"/>
          </w:p>
        </w:tc>
      </w:tr>
      <w:tr w:rsidR="0006635B" w14:paraId="3D04929B" w14:textId="77777777" w:rsidTr="0006635B">
        <w:trPr>
          <w:jc w:val="center"/>
        </w:trPr>
        <w:tc>
          <w:tcPr>
            <w:tcW w:w="1729" w:type="dxa"/>
          </w:tcPr>
          <w:p w14:paraId="1F273AD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E01</w:t>
            </w:r>
          </w:p>
        </w:tc>
        <w:tc>
          <w:tcPr>
            <w:tcW w:w="1729" w:type="dxa"/>
          </w:tcPr>
          <w:p w14:paraId="3F08EFF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开路</w:t>
            </w:r>
          </w:p>
        </w:tc>
        <w:tc>
          <w:tcPr>
            <w:tcW w:w="1729" w:type="dxa"/>
          </w:tcPr>
          <w:p w14:paraId="54E9E65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TP1–TP2</w:t>
            </w:r>
          </w:p>
        </w:tc>
        <w:tc>
          <w:tcPr>
            <w:tcW w:w="1729" w:type="dxa"/>
          </w:tcPr>
          <w:p w14:paraId="2C365FC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开路</w:t>
            </w:r>
          </w:p>
        </w:tc>
      </w:tr>
      <w:tr w:rsidR="0006635B" w14:paraId="0A6997EE" w14:textId="77777777" w:rsidTr="0006635B">
        <w:trPr>
          <w:jc w:val="center"/>
        </w:trPr>
        <w:tc>
          <w:tcPr>
            <w:tcW w:w="1729" w:type="dxa"/>
          </w:tcPr>
          <w:p w14:paraId="73792B2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E02</w:t>
            </w:r>
          </w:p>
        </w:tc>
        <w:tc>
          <w:tcPr>
            <w:tcW w:w="1729" w:type="dxa"/>
          </w:tcPr>
          <w:p w14:paraId="0A7A92F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短路</w:t>
            </w:r>
          </w:p>
        </w:tc>
        <w:tc>
          <w:tcPr>
            <w:tcW w:w="1729" w:type="dxa"/>
          </w:tcPr>
          <w:p w14:paraId="1B653FB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TP3–TP4</w:t>
            </w:r>
          </w:p>
        </w:tc>
        <w:tc>
          <w:tcPr>
            <w:tcW w:w="1729" w:type="dxa"/>
          </w:tcPr>
          <w:p w14:paraId="164905A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短路</w:t>
            </w:r>
          </w:p>
        </w:tc>
      </w:tr>
    </w:tbl>
    <w:p w14:paraId="0FF63FE9" w14:textId="77777777" w:rsidR="000E4396" w:rsidRDefault="000E4396">
      <w:pPr>
        <w:spacing w:after="40" w:line="240" w:lineRule="auto"/>
        <w:rPr>
          <w:rFonts w:hint="eastAsia"/>
          <w:lang w:eastAsia="zh-CN"/>
        </w:rPr>
      </w:pPr>
    </w:p>
    <w:p w14:paraId="74FE74D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记录：测试点、档位、电阻读数（或通断结果）、判定（开路/短路/正常）、是否与预期一致。</w:t>
      </w:r>
    </w:p>
    <w:p w14:paraId="60D4E924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（四）模块任务</w:t>
      </w:r>
    </w:p>
    <w:p w14:paraId="6300FB4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请完成下列任务，结果填入《模块D 检测记录表》后提交。判定以本卷第（三）节为准。</w:t>
      </w:r>
    </w:p>
    <w:p w14:paraId="37B557B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</w:t>
      </w:r>
      <w:proofErr w:type="gramStart"/>
      <w:r>
        <w:rPr>
          <w:rFonts w:ascii="黑体" w:eastAsia="黑体" w:hAnsi="黑体"/>
          <w:b/>
          <w:lang w:eastAsia="zh-CN"/>
        </w:rPr>
        <w:t>-1 检验</w:t>
      </w:r>
      <w:proofErr w:type="gramEnd"/>
      <w:r>
        <w:rPr>
          <w:rFonts w:ascii="黑体" w:eastAsia="黑体" w:hAnsi="黑体"/>
          <w:b/>
          <w:lang w:eastAsia="zh-CN"/>
        </w:rPr>
        <w:t>准备</w:t>
      </w:r>
    </w:p>
    <w:p w14:paraId="42F20D4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核对</w:t>
      </w:r>
      <w:proofErr w:type="gramEnd"/>
      <w:r>
        <w:rPr>
          <w:lang w:eastAsia="zh-CN"/>
        </w:rPr>
        <w:t>样件编号与版本丝印，填入记录表；</w:t>
      </w:r>
    </w:p>
    <w:p w14:paraId="5AF4067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确认</w:t>
      </w:r>
      <w:proofErr w:type="gramEnd"/>
      <w:r>
        <w:rPr>
          <w:lang w:eastAsia="zh-CN"/>
        </w:rPr>
        <w:t>顶面/底面方向及分区约定；</w:t>
      </w:r>
    </w:p>
    <w:p w14:paraId="5EA869A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>. 检查</w:t>
      </w:r>
      <w:proofErr w:type="gramEnd"/>
      <w:r>
        <w:rPr>
          <w:lang w:eastAsia="zh-CN"/>
        </w:rPr>
        <w:t>所用工具可用（卡尺对零、万用表档位等）；</w:t>
      </w:r>
    </w:p>
    <w:p w14:paraId="7DEB145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>. 如</w:t>
      </w:r>
      <w:proofErr w:type="gramEnd"/>
      <w:r>
        <w:rPr>
          <w:lang w:eastAsia="zh-CN"/>
        </w:rPr>
        <w:t>发现明显运输损伤，先在记录表注明。</w:t>
      </w:r>
    </w:p>
    <w:p w14:paraId="3E796A6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</w:t>
      </w:r>
      <w:proofErr w:type="gramStart"/>
      <w:r>
        <w:rPr>
          <w:rFonts w:ascii="黑体" w:eastAsia="黑体" w:hAnsi="黑体"/>
          <w:b/>
          <w:lang w:eastAsia="zh-CN"/>
        </w:rPr>
        <w:t>-2 外观</w:t>
      </w:r>
      <w:proofErr w:type="gramEnd"/>
      <w:r>
        <w:rPr>
          <w:rFonts w:ascii="黑体" w:eastAsia="黑体" w:hAnsi="黑体"/>
          <w:b/>
          <w:lang w:eastAsia="zh-CN"/>
        </w:rPr>
        <w:t>缺陷检测</w:t>
      </w:r>
    </w:p>
    <w:p w14:paraId="52F324C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检查</w:t>
      </w:r>
      <w:proofErr w:type="gramEnd"/>
      <w:r>
        <w:rPr>
          <w:lang w:eastAsia="zh-CN"/>
        </w:rPr>
        <w:t>顶面与底面；</w:t>
      </w:r>
    </w:p>
    <w:p w14:paraId="54D6540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proofErr w:type="gramStart"/>
      <w:r>
        <w:rPr>
          <w:lang w:eastAsia="zh-CN"/>
        </w:rPr>
        <w:t>完成 V01</w:t>
      </w:r>
      <w:proofErr w:type="gramEnd"/>
      <w:r>
        <w:rPr>
          <w:lang w:eastAsia="zh-CN"/>
        </w:rPr>
        <w:t>～V05 必检内容，对照第（三）节</w:t>
      </w:r>
      <w:proofErr w:type="gramStart"/>
      <w:r>
        <w:rPr>
          <w:lang w:eastAsia="zh-CN"/>
        </w:rPr>
        <w:t xml:space="preserve">第 3 </w:t>
      </w:r>
      <w:proofErr w:type="gramEnd"/>
      <w:r>
        <w:rPr>
          <w:lang w:eastAsia="zh-CN"/>
        </w:rPr>
        <w:t>款判定；</w:t>
      </w:r>
    </w:p>
    <w:p w14:paraId="3D61C4A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>. 每</w:t>
      </w:r>
      <w:proofErr w:type="gramEnd"/>
      <w:r>
        <w:rPr>
          <w:lang w:eastAsia="zh-CN"/>
        </w:rPr>
        <w:t>处缺陷在记录表中填写：所在面、类型、网格/特征、现象等；</w:t>
      </w:r>
    </w:p>
    <w:p w14:paraId="6AC1A15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>. 位置</w:t>
      </w:r>
      <w:proofErr w:type="gramEnd"/>
      <w:r>
        <w:rPr>
          <w:lang w:eastAsia="zh-CN"/>
        </w:rPr>
        <w:t>描述清楚即可（例如“顶</w:t>
      </w:r>
      <w:proofErr w:type="gramStart"/>
      <w:r>
        <w:rPr>
          <w:lang w:eastAsia="zh-CN"/>
        </w:rPr>
        <w:t xml:space="preserve">层 B2 </w:t>
      </w:r>
      <w:proofErr w:type="gramEnd"/>
      <w:r>
        <w:rPr>
          <w:lang w:eastAsia="zh-CN"/>
        </w:rPr>
        <w:t>/ 走线</w:t>
      </w:r>
      <w:proofErr w:type="gramStart"/>
      <w:r>
        <w:rPr>
          <w:lang w:eastAsia="zh-CN"/>
        </w:rPr>
        <w:t xml:space="preserve">区 / </w:t>
      </w:r>
      <w:proofErr w:type="gramEnd"/>
      <w:r>
        <w:rPr>
          <w:lang w:eastAsia="zh-CN"/>
        </w:rPr>
        <w:t>中部”），不要求坐标；</w:t>
      </w:r>
    </w:p>
    <w:p w14:paraId="215777A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>. 类型</w:t>
      </w:r>
      <w:proofErr w:type="gramEnd"/>
      <w:r>
        <w:rPr>
          <w:lang w:eastAsia="zh-CN"/>
        </w:rPr>
        <w:t>写具体名称（如“线路缺口”“孔破盘”）。</w:t>
      </w:r>
    </w:p>
    <w:p w14:paraId="3396DEF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</w:t>
      </w:r>
      <w:proofErr w:type="gramStart"/>
      <w:r>
        <w:rPr>
          <w:rFonts w:ascii="黑体" w:eastAsia="黑体" w:hAnsi="黑体"/>
          <w:b/>
          <w:lang w:eastAsia="zh-CN"/>
        </w:rPr>
        <w:t>-3 尺寸</w:t>
      </w:r>
      <w:proofErr w:type="gramEnd"/>
      <w:r>
        <w:rPr>
          <w:rFonts w:ascii="黑体" w:eastAsia="黑体" w:hAnsi="黑体"/>
          <w:b/>
          <w:lang w:eastAsia="zh-CN"/>
        </w:rPr>
        <w:t>与指定点测量</w:t>
      </w:r>
    </w:p>
    <w:p w14:paraId="3DF5AA7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按</w:t>
      </w:r>
      <w:proofErr w:type="gramEnd"/>
      <w:r>
        <w:rPr>
          <w:lang w:eastAsia="zh-CN"/>
        </w:rPr>
        <w:t>第（三）节</w:t>
      </w:r>
      <w:proofErr w:type="gramStart"/>
      <w:r>
        <w:rPr>
          <w:lang w:eastAsia="zh-CN"/>
        </w:rPr>
        <w:t xml:space="preserve">第 2 </w:t>
      </w:r>
      <w:proofErr w:type="gramEnd"/>
      <w:r>
        <w:rPr>
          <w:lang w:eastAsia="zh-CN"/>
        </w:rPr>
        <w:t>款测量 M01～M05；</w:t>
      </w:r>
    </w:p>
    <w:p w14:paraId="149A4CB0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填写</w:t>
      </w:r>
      <w:proofErr w:type="gramEnd"/>
      <w:r>
        <w:rPr>
          <w:lang w:eastAsia="zh-CN"/>
        </w:rPr>
        <w:t>实测值，判定合格/不合格；</w:t>
      </w:r>
    </w:p>
    <w:p w14:paraId="7E7CB62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以 </w:t>
      </w:r>
      <w:proofErr w:type="gramEnd"/>
      <w:r>
        <w:rPr>
          <w:lang w:eastAsia="zh-CN"/>
        </w:rPr>
        <w:t>mm 记录。</w:t>
      </w:r>
    </w:p>
    <w:p w14:paraId="1164FB8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</w:t>
      </w:r>
      <w:proofErr w:type="gramStart"/>
      <w:r>
        <w:rPr>
          <w:rFonts w:ascii="黑体" w:eastAsia="黑体" w:hAnsi="黑体"/>
          <w:b/>
          <w:lang w:eastAsia="zh-CN"/>
        </w:rPr>
        <w:t>-4 基础</w:t>
      </w:r>
      <w:proofErr w:type="gramEnd"/>
      <w:r>
        <w:rPr>
          <w:rFonts w:ascii="黑体" w:eastAsia="黑体" w:hAnsi="黑体"/>
          <w:b/>
          <w:lang w:eastAsia="zh-CN"/>
        </w:rPr>
        <w:t>电气检测</w:t>
      </w:r>
    </w:p>
    <w:p w14:paraId="6A12C34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按</w:t>
      </w:r>
      <w:proofErr w:type="gramEnd"/>
      <w:r>
        <w:rPr>
          <w:lang w:eastAsia="zh-CN"/>
        </w:rPr>
        <w:t>第（三）节</w:t>
      </w:r>
      <w:proofErr w:type="gramStart"/>
      <w:r>
        <w:rPr>
          <w:lang w:eastAsia="zh-CN"/>
        </w:rPr>
        <w:t xml:space="preserve">第 4 </w:t>
      </w:r>
      <w:proofErr w:type="gramEnd"/>
      <w:r>
        <w:rPr>
          <w:lang w:eastAsia="zh-CN"/>
        </w:rPr>
        <w:t>款，</w:t>
      </w:r>
      <w:proofErr w:type="gramStart"/>
      <w:r>
        <w:rPr>
          <w:lang w:eastAsia="zh-CN"/>
        </w:rPr>
        <w:t>在 TP1</w:t>
      </w:r>
      <w:proofErr w:type="gramEnd"/>
      <w:r>
        <w:rPr>
          <w:lang w:eastAsia="zh-CN"/>
        </w:rPr>
        <w:t xml:space="preserve">～TP4 </w:t>
      </w:r>
      <w:proofErr w:type="gramStart"/>
      <w:r>
        <w:rPr>
          <w:lang w:eastAsia="zh-CN"/>
        </w:rPr>
        <w:t>完成 E01</w:t>
      </w:r>
      <w:proofErr w:type="gramEnd"/>
      <w:r>
        <w:rPr>
          <w:lang w:eastAsia="zh-CN"/>
        </w:rPr>
        <w:t>、E02；</w:t>
      </w:r>
    </w:p>
    <w:p w14:paraId="6CD9AAE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2</w:t>
      </w:r>
      <w:proofErr w:type="gramStart"/>
      <w:r>
        <w:rPr>
          <w:lang w:eastAsia="zh-CN"/>
        </w:rPr>
        <w:t>. 记录</w:t>
      </w:r>
      <w:proofErr w:type="gramEnd"/>
      <w:r>
        <w:rPr>
          <w:lang w:eastAsia="zh-CN"/>
        </w:rPr>
        <w:t>读数与判定。</w:t>
      </w:r>
    </w:p>
    <w:p w14:paraId="757EE17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</w:t>
      </w:r>
      <w:proofErr w:type="gramStart"/>
      <w:r>
        <w:rPr>
          <w:rFonts w:ascii="黑体" w:eastAsia="黑体" w:hAnsi="黑体"/>
          <w:b/>
          <w:lang w:eastAsia="zh-CN"/>
        </w:rPr>
        <w:t>-5 分类</w:t>
      </w:r>
      <w:proofErr w:type="gramEnd"/>
      <w:r>
        <w:rPr>
          <w:rFonts w:ascii="黑体" w:eastAsia="黑体" w:hAnsi="黑体"/>
          <w:b/>
          <w:lang w:eastAsia="zh-CN"/>
        </w:rPr>
        <w:t>判定与提交</w:t>
      </w:r>
    </w:p>
    <w:p w14:paraId="1F9BB7C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对外</w:t>
      </w:r>
      <w:proofErr w:type="gramEnd"/>
      <w:r>
        <w:rPr>
          <w:lang w:eastAsia="zh-CN"/>
        </w:rPr>
        <w:t>观缺陷分类汇总；</w:t>
      </w:r>
    </w:p>
    <w:p w14:paraId="33E6B77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汇总</w:t>
      </w:r>
      <w:proofErr w:type="gramEnd"/>
      <w:r>
        <w:rPr>
          <w:lang w:eastAsia="zh-CN"/>
        </w:rPr>
        <w:t>尺寸、电气是否符合第（三）节要求；</w:t>
      </w:r>
    </w:p>
    <w:p w14:paraId="35185BF1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>. 给</w:t>
      </w:r>
      <w:proofErr w:type="gramEnd"/>
      <w:r>
        <w:rPr>
          <w:lang w:eastAsia="zh-CN"/>
        </w:rPr>
        <w:t>出质量处置结论，并写简要依据：</w:t>
      </w:r>
    </w:p>
    <w:p w14:paraId="028C09F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（1）接收：必检外观、尺寸、电气均符合本卷要求；</w:t>
      </w:r>
    </w:p>
    <w:p w14:paraId="5167F5C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（2）返工：存在可返工缺陷（如丝印、部分阻焊问题），且尺寸与电气总体可接受；</w:t>
      </w:r>
    </w:p>
    <w:p w14:paraId="1C4D402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（3）报废：存在严重影响使用的缺陷（如线路缺口、孔破盘），或电气结果与预期严重不符；</w:t>
      </w:r>
    </w:p>
    <w:p w14:paraId="5AA29C4A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>. 检查</w:t>
      </w:r>
      <w:proofErr w:type="gramEnd"/>
      <w:r>
        <w:rPr>
          <w:lang w:eastAsia="zh-CN"/>
        </w:rPr>
        <w:t>记录完整后提交《模块D 检测记录表》。</w:t>
      </w:r>
    </w:p>
    <w:p w14:paraId="2B529C59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电子提交目录示例：D:\提交资料\模块D</w:t>
      </w:r>
      <w:proofErr w:type="gramStart"/>
      <w:r>
        <w:rPr>
          <w:lang w:eastAsia="zh-CN"/>
        </w:rPr>
        <w:t>\ ；</w:t>
      </w:r>
      <w:proofErr w:type="gramEnd"/>
      <w:r>
        <w:rPr>
          <w:lang w:eastAsia="zh-CN"/>
        </w:rPr>
        <w:t>命名示例：赛位号_模块D。</w:t>
      </w:r>
    </w:p>
    <w:p w14:paraId="1B44D78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注意事项</w:t>
      </w:r>
    </w:p>
    <w:p w14:paraId="3B0D1DA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 请</w:t>
      </w:r>
      <w:proofErr w:type="gramEnd"/>
      <w:r>
        <w:rPr>
          <w:lang w:eastAsia="zh-CN"/>
        </w:rPr>
        <w:t>合理安排检查、测量、点测与填写时间。</w:t>
      </w:r>
    </w:p>
    <w:p w14:paraId="0138423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>. 只</w:t>
      </w:r>
      <w:proofErr w:type="gramEnd"/>
      <w:r>
        <w:rPr>
          <w:lang w:eastAsia="zh-CN"/>
        </w:rPr>
        <w:t>检验本模块样件；只做指定点开短路；不上电；不测量 Gerber。</w:t>
      </w:r>
    </w:p>
    <w:p w14:paraId="66507BE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>.</w:t>
      </w:r>
      <w:r w:rsidR="0006635B">
        <w:rPr>
          <w:rFonts w:hint="eastAsia"/>
          <w:lang w:eastAsia="zh-CN"/>
        </w:rPr>
        <w:t xml:space="preserve"> </w:t>
      </w:r>
      <w:r>
        <w:rPr>
          <w:lang w:eastAsia="zh-CN"/>
        </w:rPr>
        <w:t>提交</w:t>
      </w:r>
      <w:proofErr w:type="gramEnd"/>
      <w:r>
        <w:rPr>
          <w:lang w:eastAsia="zh-CN"/>
        </w:rPr>
        <w:t>物为《模块D 检测记录表》。</w:t>
      </w:r>
    </w:p>
    <w:p w14:paraId="38AD99B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>. 爱护</w:t>
      </w:r>
      <w:proofErr w:type="gramEnd"/>
      <w:r>
        <w:rPr>
          <w:lang w:eastAsia="zh-CN"/>
        </w:rPr>
        <w:t>样件与仪器；注意防静电；正确使用万用表档位。</w:t>
      </w:r>
    </w:p>
    <w:p w14:paraId="76EFF100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>. 成果</w:t>
      </w:r>
      <w:proofErr w:type="gramEnd"/>
      <w:r>
        <w:rPr>
          <w:lang w:eastAsia="zh-CN"/>
        </w:rPr>
        <w:t>物不得标注姓名等身份信息；设备异常请举手示意。</w:t>
      </w:r>
    </w:p>
    <w:sectPr w:rsidR="000E4396">
      <w:headerReference w:type="default" r:id="rId13"/>
      <w:footerReference w:type="default" r:id="rId14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D7791" w14:textId="77777777" w:rsidR="00EA3331" w:rsidRDefault="00EA333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43EBD2E" w14:textId="77777777" w:rsidR="00EA3331" w:rsidRDefault="00EA333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2826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38A5C" w14:textId="77777777" w:rsidR="00EA3331" w:rsidRDefault="00EA333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9FD0FAB" w14:textId="77777777" w:rsidR="00EA3331" w:rsidRDefault="00EA3331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AD0B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14976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7AD14976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06635B"/>
    <w:rsid w:val="00094DD9"/>
    <w:rsid w:val="000C196E"/>
    <w:rsid w:val="000C6206"/>
    <w:rsid w:val="000D33ED"/>
    <w:rsid w:val="000E4396"/>
    <w:rsid w:val="000E467D"/>
    <w:rsid w:val="00110415"/>
    <w:rsid w:val="0015074B"/>
    <w:rsid w:val="00183784"/>
    <w:rsid w:val="001C4DE8"/>
    <w:rsid w:val="001D472B"/>
    <w:rsid w:val="001F187D"/>
    <w:rsid w:val="00200737"/>
    <w:rsid w:val="00217D3E"/>
    <w:rsid w:val="00225AA6"/>
    <w:rsid w:val="00254F0C"/>
    <w:rsid w:val="00257033"/>
    <w:rsid w:val="00262DD6"/>
    <w:rsid w:val="0029639D"/>
    <w:rsid w:val="002B6D97"/>
    <w:rsid w:val="002C6B81"/>
    <w:rsid w:val="002F3F8F"/>
    <w:rsid w:val="003008EE"/>
    <w:rsid w:val="00312211"/>
    <w:rsid w:val="00326F90"/>
    <w:rsid w:val="003427CC"/>
    <w:rsid w:val="00344C95"/>
    <w:rsid w:val="00370443"/>
    <w:rsid w:val="0037333E"/>
    <w:rsid w:val="00375197"/>
    <w:rsid w:val="00387886"/>
    <w:rsid w:val="003B2695"/>
    <w:rsid w:val="003D1FB0"/>
    <w:rsid w:val="003E5F95"/>
    <w:rsid w:val="00417F15"/>
    <w:rsid w:val="004601AB"/>
    <w:rsid w:val="004C1A62"/>
    <w:rsid w:val="004D0DA9"/>
    <w:rsid w:val="004E2820"/>
    <w:rsid w:val="00526EB5"/>
    <w:rsid w:val="005518C3"/>
    <w:rsid w:val="00570503"/>
    <w:rsid w:val="00587323"/>
    <w:rsid w:val="00590676"/>
    <w:rsid w:val="005A00D2"/>
    <w:rsid w:val="005B6F15"/>
    <w:rsid w:val="005C1564"/>
    <w:rsid w:val="005F26BF"/>
    <w:rsid w:val="005F3A3C"/>
    <w:rsid w:val="0063608A"/>
    <w:rsid w:val="006424B9"/>
    <w:rsid w:val="006426DF"/>
    <w:rsid w:val="006769F4"/>
    <w:rsid w:val="006810B5"/>
    <w:rsid w:val="006C4690"/>
    <w:rsid w:val="006E03FE"/>
    <w:rsid w:val="00703002"/>
    <w:rsid w:val="00711C3C"/>
    <w:rsid w:val="0071469E"/>
    <w:rsid w:val="00770A2A"/>
    <w:rsid w:val="00776A45"/>
    <w:rsid w:val="007810F9"/>
    <w:rsid w:val="00792316"/>
    <w:rsid w:val="007B2C26"/>
    <w:rsid w:val="007C1AAB"/>
    <w:rsid w:val="007C4257"/>
    <w:rsid w:val="00824E7F"/>
    <w:rsid w:val="00826FAC"/>
    <w:rsid w:val="0084696E"/>
    <w:rsid w:val="008540D7"/>
    <w:rsid w:val="00886F23"/>
    <w:rsid w:val="008A62A8"/>
    <w:rsid w:val="008B1A35"/>
    <w:rsid w:val="00925B24"/>
    <w:rsid w:val="00962E3C"/>
    <w:rsid w:val="009A6ACC"/>
    <w:rsid w:val="009D6F40"/>
    <w:rsid w:val="00A01920"/>
    <w:rsid w:val="00A26D9B"/>
    <w:rsid w:val="00A563FB"/>
    <w:rsid w:val="00A72647"/>
    <w:rsid w:val="00A977D3"/>
    <w:rsid w:val="00AA0C55"/>
    <w:rsid w:val="00AA1D8D"/>
    <w:rsid w:val="00AC5363"/>
    <w:rsid w:val="00AE206A"/>
    <w:rsid w:val="00AE72DF"/>
    <w:rsid w:val="00AF58AE"/>
    <w:rsid w:val="00B372B0"/>
    <w:rsid w:val="00B47730"/>
    <w:rsid w:val="00B6049B"/>
    <w:rsid w:val="00B67721"/>
    <w:rsid w:val="00BB34C6"/>
    <w:rsid w:val="00BC3779"/>
    <w:rsid w:val="00BE01FE"/>
    <w:rsid w:val="00C216DC"/>
    <w:rsid w:val="00C229DE"/>
    <w:rsid w:val="00C35EAF"/>
    <w:rsid w:val="00C510C7"/>
    <w:rsid w:val="00C626A8"/>
    <w:rsid w:val="00C80D7F"/>
    <w:rsid w:val="00CA6997"/>
    <w:rsid w:val="00CB0664"/>
    <w:rsid w:val="00CF4324"/>
    <w:rsid w:val="00D34C4B"/>
    <w:rsid w:val="00D36907"/>
    <w:rsid w:val="00D9028C"/>
    <w:rsid w:val="00D95471"/>
    <w:rsid w:val="00D95D11"/>
    <w:rsid w:val="00DB61F2"/>
    <w:rsid w:val="00DC2DBA"/>
    <w:rsid w:val="00DF493D"/>
    <w:rsid w:val="00E52248"/>
    <w:rsid w:val="00E57AAB"/>
    <w:rsid w:val="00E64351"/>
    <w:rsid w:val="00E6640E"/>
    <w:rsid w:val="00EA3331"/>
    <w:rsid w:val="00EA5185"/>
    <w:rsid w:val="00ED0317"/>
    <w:rsid w:val="00ED4702"/>
    <w:rsid w:val="00EF5B80"/>
    <w:rsid w:val="00F150E3"/>
    <w:rsid w:val="00F20B05"/>
    <w:rsid w:val="00F258CF"/>
    <w:rsid w:val="00F35300"/>
    <w:rsid w:val="00F37980"/>
    <w:rsid w:val="00F5606A"/>
    <w:rsid w:val="00FB06E7"/>
    <w:rsid w:val="00FC693F"/>
    <w:rsid w:val="00FD15BA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4B845A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Revision"/>
    <w:hidden/>
    <w:uiPriority w:val="99"/>
    <w:unhideWhenUsed/>
    <w:rsid w:val="009D6F40"/>
    <w:rPr>
      <w:rFonts w:ascii="仿宋" w:eastAsia="仿宋" w:hAnsi="仿宋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21</Pages>
  <Words>1462</Words>
  <Characters>8340</Characters>
  <Application>Microsoft Office Word</Application>
  <DocSecurity>0</DocSecurity>
  <Lines>69</Lines>
  <Paragraphs>19</Paragraphs>
  <ScaleCrop>false</ScaleCrop>
  <Company>Handoff</Company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61</cp:revision>
  <dcterms:created xsi:type="dcterms:W3CDTF">2013-12-24T23:15:00Z</dcterms:created>
  <dcterms:modified xsi:type="dcterms:W3CDTF">2026-07-25T06:47:00Z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
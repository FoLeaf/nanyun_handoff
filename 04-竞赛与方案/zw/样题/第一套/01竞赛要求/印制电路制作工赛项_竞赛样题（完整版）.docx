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8B5C" w14:textId="464EB25A" w:rsidR="0044143E" w:rsidRDefault="0044143E"/>
    <w:p w14:paraId="3378051D" w14:textId="77777777" w:rsidR="0044143E" w:rsidRDefault="0044143E"/>
    <w:p w14:paraId="1E690852" w14:textId="77777777" w:rsidR="0044143E" w:rsidRDefault="0044143E">
      <w:pPr>
        <w:ind w:firstLineChars="0" w:firstLine="0"/>
      </w:pPr>
    </w:p>
    <w:p w14:paraId="3E710303" w14:textId="77777777" w:rsidR="0044143E" w:rsidRDefault="00000000">
      <w:pPr>
        <w:spacing w:line="360" w:lineRule="auto"/>
        <w:ind w:firstLineChars="0" w:firstLine="0"/>
        <w:jc w:val="center"/>
        <w:rPr>
          <w:rFonts w:ascii="小标宋" w:eastAsia="小标宋" w:hAnsi="小标宋" w:cs="小标宋"/>
          <w:bCs/>
          <w:color w:val="000000"/>
          <w:spacing w:val="6"/>
          <w:kern w:val="44"/>
          <w:sz w:val="44"/>
          <w:szCs w:val="44"/>
          <w:lang w:eastAsia="zh-CN"/>
        </w:rPr>
      </w:pPr>
      <w:r>
        <w:rPr>
          <w:rFonts w:ascii="小标宋" w:eastAsia="小标宋" w:hAnsi="小标宋" w:cs="小标宋" w:hint="eastAsia"/>
          <w:bCs/>
          <w:color w:val="000000"/>
          <w:spacing w:val="6"/>
          <w:kern w:val="44"/>
          <w:sz w:val="44"/>
          <w:szCs w:val="44"/>
          <w:lang w:eastAsia="zh-CN"/>
        </w:rPr>
        <w:t>2026年江西省</w:t>
      </w:r>
      <w:proofErr w:type="gramStart"/>
      <w:r>
        <w:rPr>
          <w:rFonts w:ascii="小标宋" w:eastAsia="小标宋" w:hAnsi="小标宋" w:cs="小标宋" w:hint="eastAsia"/>
          <w:bCs/>
          <w:color w:val="000000"/>
          <w:spacing w:val="6"/>
          <w:kern w:val="44"/>
          <w:sz w:val="44"/>
          <w:szCs w:val="44"/>
          <w:lang w:eastAsia="zh-CN"/>
        </w:rPr>
        <w:t>"振兴杯"</w:t>
      </w:r>
      <w:proofErr w:type="gramEnd"/>
      <w:r>
        <w:rPr>
          <w:rFonts w:ascii="小标宋" w:eastAsia="小标宋" w:hAnsi="小标宋" w:cs="小标宋" w:hint="eastAsia"/>
          <w:bCs/>
          <w:color w:val="000000"/>
          <w:spacing w:val="6"/>
          <w:kern w:val="44"/>
          <w:sz w:val="44"/>
          <w:szCs w:val="44"/>
          <w:lang w:eastAsia="zh-CN"/>
        </w:rPr>
        <w:t>职业技能大赛</w:t>
      </w:r>
    </w:p>
    <w:p w14:paraId="108D6009" w14:textId="77777777" w:rsidR="0044143E" w:rsidRDefault="00000000">
      <w:pPr>
        <w:spacing w:line="240" w:lineRule="auto"/>
        <w:ind w:firstLineChars="0" w:firstLine="0"/>
        <w:jc w:val="center"/>
        <w:rPr>
          <w:rFonts w:ascii="黑体" w:eastAsia="黑体" w:hAnsi="黑体" w:cs="黑体" w:hint="eastAsia"/>
          <w:b/>
          <w:color w:val="000000"/>
          <w:spacing w:val="6"/>
          <w:kern w:val="44"/>
          <w:sz w:val="52"/>
          <w:szCs w:val="52"/>
          <w:lang w:eastAsia="zh-CN"/>
        </w:rPr>
      </w:pPr>
      <w:proofErr w:type="gramStart"/>
      <w:r>
        <w:rPr>
          <w:rFonts w:ascii="黑体" w:eastAsia="黑体" w:hAnsi="黑体" w:cs="黑体" w:hint="eastAsia"/>
          <w:b/>
          <w:color w:val="000000"/>
          <w:spacing w:val="6"/>
          <w:kern w:val="44"/>
          <w:sz w:val="52"/>
          <w:szCs w:val="52"/>
          <w:lang w:eastAsia="zh-CN"/>
        </w:rPr>
        <w:t>"印制</w:t>
      </w:r>
      <w:proofErr w:type="gramEnd"/>
      <w:r>
        <w:rPr>
          <w:rFonts w:ascii="黑体" w:eastAsia="黑体" w:hAnsi="黑体" w:cs="黑体" w:hint="eastAsia"/>
          <w:b/>
          <w:color w:val="000000"/>
          <w:spacing w:val="6"/>
          <w:kern w:val="44"/>
          <w:sz w:val="52"/>
          <w:szCs w:val="52"/>
          <w:lang w:eastAsia="zh-CN"/>
        </w:rPr>
        <w:t>电路制作</w:t>
      </w:r>
      <w:proofErr w:type="gramStart"/>
      <w:r>
        <w:rPr>
          <w:rFonts w:ascii="黑体" w:eastAsia="黑体" w:hAnsi="黑体" w:cs="黑体" w:hint="eastAsia"/>
          <w:b/>
          <w:color w:val="000000"/>
          <w:spacing w:val="6"/>
          <w:kern w:val="44"/>
          <w:sz w:val="52"/>
          <w:szCs w:val="52"/>
          <w:lang w:eastAsia="zh-CN"/>
        </w:rPr>
        <w:t>工"</w:t>
      </w:r>
      <w:proofErr w:type="gramEnd"/>
      <w:r>
        <w:rPr>
          <w:rFonts w:ascii="黑体" w:eastAsia="黑体" w:hAnsi="黑体" w:cs="黑体" w:hint="eastAsia"/>
          <w:b/>
          <w:color w:val="000000"/>
          <w:spacing w:val="6"/>
          <w:kern w:val="44"/>
          <w:sz w:val="52"/>
          <w:szCs w:val="52"/>
          <w:lang w:eastAsia="zh-CN"/>
        </w:rPr>
        <w:t>赛项</w:t>
      </w:r>
    </w:p>
    <w:p w14:paraId="1AA9F9DC" w14:textId="77777777" w:rsidR="0044143E" w:rsidRDefault="00000000">
      <w:pPr>
        <w:spacing w:line="240" w:lineRule="auto"/>
        <w:ind w:firstLineChars="0" w:firstLine="0"/>
        <w:jc w:val="center"/>
        <w:rPr>
          <w:rFonts w:ascii="黑体" w:eastAsia="黑体" w:hAnsi="黑体" w:cs="黑体" w:hint="eastAsia"/>
          <w:b/>
          <w:sz w:val="52"/>
          <w:szCs w:val="52"/>
          <w:lang w:eastAsia="zh-CN"/>
        </w:rPr>
      </w:pPr>
      <w:r>
        <w:rPr>
          <w:rFonts w:ascii="黑体" w:eastAsia="黑体" w:hAnsi="黑体" w:cs="黑体" w:hint="eastAsia"/>
          <w:b/>
          <w:sz w:val="52"/>
          <w:szCs w:val="52"/>
          <w:lang w:eastAsia="zh-CN"/>
        </w:rPr>
        <w:t>竞赛样题</w:t>
      </w:r>
    </w:p>
    <w:p w14:paraId="05E3366E" w14:textId="77777777" w:rsidR="0044143E" w:rsidRDefault="0044143E">
      <w:pPr>
        <w:rPr>
          <w:lang w:eastAsia="zh-CN"/>
        </w:rPr>
      </w:pPr>
    </w:p>
    <w:p w14:paraId="78ABD4B4" w14:textId="77777777" w:rsidR="0044143E" w:rsidRDefault="0044143E">
      <w:pPr>
        <w:rPr>
          <w:lang w:eastAsia="zh-CN"/>
        </w:rPr>
      </w:pPr>
    </w:p>
    <w:p w14:paraId="730BE6D0" w14:textId="77777777" w:rsidR="0044143E" w:rsidRDefault="0044143E">
      <w:pPr>
        <w:rPr>
          <w:lang w:eastAsia="zh-CN"/>
        </w:rPr>
      </w:pPr>
    </w:p>
    <w:p w14:paraId="2AA2A948" w14:textId="77777777" w:rsidR="0044143E" w:rsidRDefault="0044143E">
      <w:pPr>
        <w:rPr>
          <w:lang w:eastAsia="zh-CN"/>
        </w:rPr>
      </w:pPr>
    </w:p>
    <w:p w14:paraId="3D450267" w14:textId="77777777" w:rsidR="0044143E" w:rsidRDefault="0044143E">
      <w:pPr>
        <w:rPr>
          <w:lang w:eastAsia="zh-CN"/>
        </w:rPr>
      </w:pPr>
    </w:p>
    <w:p w14:paraId="1B79FBB1" w14:textId="77777777" w:rsidR="0044143E" w:rsidRDefault="0044143E">
      <w:pPr>
        <w:rPr>
          <w:lang w:eastAsia="zh-CN"/>
        </w:rPr>
      </w:pPr>
    </w:p>
    <w:p w14:paraId="31B979B6" w14:textId="77777777" w:rsidR="0044143E" w:rsidRDefault="0044143E">
      <w:pPr>
        <w:rPr>
          <w:lang w:eastAsia="zh-CN"/>
        </w:rPr>
      </w:pPr>
    </w:p>
    <w:p w14:paraId="337F0EBD" w14:textId="77777777" w:rsidR="0044143E" w:rsidRDefault="0044143E">
      <w:pPr>
        <w:rPr>
          <w:lang w:eastAsia="zh-CN"/>
        </w:rPr>
      </w:pPr>
    </w:p>
    <w:p w14:paraId="2C653769" w14:textId="77777777" w:rsidR="0044143E" w:rsidRDefault="0044143E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44143E" w14:paraId="377D2A17" w14:textId="77777777">
        <w:trPr>
          <w:trHeight w:val="567"/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20B8D50" w14:textId="77777777" w:rsidR="0044143E" w:rsidRDefault="00000000">
            <w:pPr>
              <w:widowControl w:val="0"/>
              <w:spacing w:line="240" w:lineRule="auto"/>
              <w:ind w:firstLineChars="0" w:firstLine="0"/>
              <w:jc w:val="right"/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cs="宋体-18030"/>
                <w:color w:val="000000"/>
                <w:kern w:val="2"/>
                <w:sz w:val="36"/>
                <w:szCs w:val="36"/>
                <w:lang w:eastAsia="zh-CN"/>
              </w:rPr>
              <w:t>赛位号</w:t>
            </w:r>
            <w:r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  <w:t>：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0390B8E" w14:textId="77777777" w:rsidR="0044143E" w:rsidRDefault="00000000">
            <w:pPr>
              <w:widowControl w:val="0"/>
              <w:spacing w:line="240" w:lineRule="auto"/>
              <w:ind w:firstLineChars="0" w:firstLine="0"/>
              <w:jc w:val="center"/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cs="宋体-18030"/>
                <w:color w:val="000000"/>
                <w:kern w:val="2"/>
                <w:sz w:val="36"/>
                <w:szCs w:val="36"/>
                <w:lang w:eastAsia="zh-CN"/>
              </w:rPr>
              <w:t>________________</w:t>
            </w:r>
          </w:p>
        </w:tc>
      </w:tr>
      <w:tr w:rsidR="0044143E" w14:paraId="2C3F6FE3" w14:textId="77777777">
        <w:trPr>
          <w:trHeight w:val="567"/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7C49696" w14:textId="77777777" w:rsidR="0044143E" w:rsidRDefault="00000000">
            <w:pPr>
              <w:widowControl w:val="0"/>
              <w:spacing w:line="240" w:lineRule="auto"/>
              <w:ind w:firstLineChars="0" w:firstLine="0"/>
              <w:jc w:val="right"/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cs="宋体-18030"/>
                <w:color w:val="000000"/>
                <w:kern w:val="2"/>
                <w:sz w:val="36"/>
                <w:szCs w:val="36"/>
                <w:lang w:eastAsia="zh-CN"/>
              </w:rPr>
              <w:t>竞赛时间</w:t>
            </w:r>
            <w:r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  <w:t>：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BD1D75A" w14:textId="77777777" w:rsidR="0044143E" w:rsidRDefault="00000000">
            <w:pPr>
              <w:widowControl w:val="0"/>
              <w:spacing w:line="240" w:lineRule="auto"/>
              <w:ind w:firstLineChars="0" w:firstLine="0"/>
              <w:jc w:val="center"/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</w:pPr>
            <w:r>
              <w:rPr>
                <w:rFonts w:ascii="宋体" w:hAnsi="宋体" w:cs="宋体-18030"/>
                <w:color w:val="000000"/>
                <w:kern w:val="2"/>
                <w:sz w:val="36"/>
                <w:szCs w:val="36"/>
                <w:lang w:eastAsia="zh-CN"/>
              </w:rPr>
              <w:t>2026年</w:t>
            </w:r>
            <w:r>
              <w:rPr>
                <w:rFonts w:ascii="宋体" w:hAnsi="宋体" w:cs="宋体-18030" w:hint="eastAsia"/>
                <w:color w:val="000000"/>
                <w:kern w:val="2"/>
                <w:sz w:val="36"/>
                <w:szCs w:val="36"/>
                <w:lang w:eastAsia="zh-CN"/>
              </w:rPr>
              <w:t>9</w:t>
            </w:r>
            <w:r>
              <w:rPr>
                <w:rFonts w:ascii="宋体" w:hAnsi="宋体" w:cs="宋体-18030"/>
                <w:color w:val="000000"/>
                <w:kern w:val="2"/>
                <w:sz w:val="36"/>
                <w:szCs w:val="36"/>
                <w:lang w:eastAsia="zh-CN"/>
              </w:rPr>
              <w:t>月</w:t>
            </w:r>
          </w:p>
        </w:tc>
      </w:tr>
    </w:tbl>
    <w:p w14:paraId="18B4294A" w14:textId="77777777" w:rsidR="0044143E" w:rsidRDefault="0044143E">
      <w:pPr>
        <w:pStyle w:val="1"/>
        <w:spacing w:before="120" w:after="120"/>
        <w:rPr>
          <w:lang w:eastAsia="zh-CN"/>
        </w:rPr>
        <w:sectPr w:rsidR="0044143E">
          <w:headerReference w:type="default" r:id="rId9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52A0BCD8" w14:textId="77777777" w:rsidR="0044143E" w:rsidRDefault="00000000">
      <w:pPr>
        <w:pStyle w:val="1"/>
        <w:spacing w:before="120" w:after="120"/>
        <w:rPr>
          <w:lang w:eastAsia="zh-CN"/>
        </w:rPr>
      </w:pPr>
      <w:r>
        <w:rPr>
          <w:lang w:eastAsia="zh-CN"/>
        </w:rPr>
        <w:lastRenderedPageBreak/>
        <w:t>竞赛说明</w:t>
      </w:r>
    </w:p>
    <w:p w14:paraId="7B7996D0" w14:textId="77777777" w:rsidR="0044143E" w:rsidRDefault="00000000">
      <w:pPr>
        <w:spacing w:before="60" w:after="60"/>
        <w:rPr>
          <w:lang w:eastAsia="zh-CN"/>
        </w:rPr>
      </w:pPr>
      <w:r>
        <w:rPr>
          <w:lang w:eastAsia="zh-CN"/>
        </w:rPr>
        <w:t>本赛项为</w:t>
      </w:r>
      <w:proofErr w:type="gramStart"/>
      <w:r>
        <w:rPr>
          <w:lang w:eastAsia="zh-CN"/>
        </w:rPr>
        <w:t>"</w:t>
      </w:r>
      <w:r>
        <w:rPr>
          <w:lang w:eastAsia="zh-CN"/>
        </w:rPr>
        <w:t>印制</w:t>
      </w:r>
      <w:proofErr w:type="gramEnd"/>
      <w:r>
        <w:rPr>
          <w:lang w:eastAsia="zh-CN"/>
        </w:rPr>
        <w:t>电路制作</w:t>
      </w:r>
      <w:proofErr w:type="gramStart"/>
      <w:r>
        <w:rPr>
          <w:lang w:eastAsia="zh-CN"/>
        </w:rPr>
        <w:t>工</w:t>
      </w:r>
      <w:r>
        <w:rPr>
          <w:lang w:eastAsia="zh-CN"/>
        </w:rPr>
        <w:t>"</w:t>
      </w:r>
      <w:proofErr w:type="gramEnd"/>
      <w:r>
        <w:rPr>
          <w:lang w:eastAsia="zh-CN"/>
        </w:rPr>
        <w:t>职业技能竞赛，旨在考核选手在</w:t>
      </w:r>
      <w:r>
        <w:rPr>
          <w:lang w:eastAsia="zh-CN"/>
        </w:rPr>
        <w:t>PCB</w:t>
      </w:r>
      <w:r>
        <w:rPr>
          <w:lang w:eastAsia="zh-CN"/>
        </w:rPr>
        <w:t>设计、</w:t>
      </w:r>
      <w:r>
        <w:rPr>
          <w:lang w:eastAsia="zh-CN"/>
        </w:rPr>
        <w:t>CAM</w:t>
      </w:r>
      <w:r>
        <w:rPr>
          <w:lang w:eastAsia="zh-CN"/>
        </w:rPr>
        <w:t>审核、工艺文件编制及成品质量检测等方面的综合职业能力。</w:t>
      </w:r>
    </w:p>
    <w:p w14:paraId="029B9C6F" w14:textId="77777777" w:rsidR="0044143E" w:rsidRDefault="00000000">
      <w:pPr>
        <w:spacing w:before="60" w:after="60"/>
        <w:rPr>
          <w:lang w:eastAsia="zh-CN"/>
        </w:rPr>
      </w:pPr>
      <w:r>
        <w:rPr>
          <w:lang w:eastAsia="zh-CN"/>
        </w:rPr>
        <w:t>本赛题以国家职业技能标准《印制电路制作工》为依据，结合行业发展新技术、新工艺进行命制，涵盖模块</w:t>
      </w:r>
      <w:r>
        <w:rPr>
          <w:lang w:eastAsia="zh-CN"/>
        </w:rPr>
        <w:t>A</w:t>
      </w:r>
      <w:r>
        <w:rPr>
          <w:lang w:eastAsia="zh-CN"/>
        </w:rPr>
        <w:t>理论测试（理论知识，竞赛平台机考）及模块</w:t>
      </w:r>
      <w:r>
        <w:rPr>
          <w:lang w:eastAsia="zh-CN"/>
        </w:rPr>
        <w:t>B/C/D</w:t>
      </w:r>
      <w:r>
        <w:rPr>
          <w:lang w:eastAsia="zh-CN"/>
        </w:rPr>
        <w:t>操作技能。总时长框架</w:t>
      </w:r>
      <w:r>
        <w:rPr>
          <w:lang w:eastAsia="zh-CN"/>
        </w:rPr>
        <w:t>4</w:t>
      </w:r>
      <w:r>
        <w:rPr>
          <w:lang w:eastAsia="zh-CN"/>
        </w:rPr>
        <w:t>小时（</w:t>
      </w:r>
      <w:r>
        <w:rPr>
          <w:lang w:eastAsia="zh-CN"/>
        </w:rPr>
        <w:t>240</w:t>
      </w:r>
      <w:r>
        <w:rPr>
          <w:lang w:eastAsia="zh-CN"/>
        </w:rPr>
        <w:t>分钟）。各模块时长与评分以技术工作文件（</w:t>
      </w:r>
      <w:r>
        <w:rPr>
          <w:lang w:eastAsia="zh-CN"/>
        </w:rPr>
        <w:t>0721</w:t>
      </w:r>
      <w:r>
        <w:rPr>
          <w:lang w:eastAsia="zh-CN"/>
        </w:rPr>
        <w:t>定稿）及竞赛平台为准；请合理分配本模块各子任务时间。</w:t>
      </w:r>
    </w:p>
    <w:p w14:paraId="26CCECF9" w14:textId="77777777" w:rsidR="0044143E" w:rsidRDefault="00000000">
      <w:pPr>
        <w:pStyle w:val="1"/>
        <w:spacing w:before="120" w:after="120"/>
        <w:rPr>
          <w:lang w:eastAsia="zh-CN"/>
        </w:rPr>
      </w:pPr>
      <w:r>
        <w:rPr>
          <w:lang w:eastAsia="zh-CN"/>
        </w:rPr>
        <w:t>一、竞赛内容</w:t>
      </w:r>
    </w:p>
    <w:tbl>
      <w:tblPr>
        <w:tblW w:w="4999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3"/>
        <w:gridCol w:w="6257"/>
      </w:tblGrid>
      <w:tr w:rsidR="0044143E" w14:paraId="4820CC88" w14:textId="77777777">
        <w:trPr>
          <w:trHeight w:val="410"/>
          <w:jc w:val="center"/>
        </w:trPr>
        <w:tc>
          <w:tcPr>
            <w:tcW w:w="1469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1EABCB1A" w14:textId="77777777" w:rsidR="0044143E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模块编号</w:t>
            </w:r>
            <w:proofErr w:type="spellEnd"/>
          </w:p>
        </w:tc>
        <w:tc>
          <w:tcPr>
            <w:tcW w:w="3530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3F9B693B" w14:textId="77777777" w:rsidR="0044143E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模块名称</w:t>
            </w:r>
            <w:proofErr w:type="spellEnd"/>
          </w:p>
        </w:tc>
      </w:tr>
      <w:tr w:rsidR="0044143E" w14:paraId="1D29609C" w14:textId="77777777">
        <w:trPr>
          <w:jc w:val="center"/>
        </w:trPr>
        <w:tc>
          <w:tcPr>
            <w:tcW w:w="1469" w:type="pct"/>
            <w:tcBorders>
              <w:left w:val="nil"/>
            </w:tcBorders>
            <w:shd w:val="clear" w:color="auto" w:fill="FFFFFF"/>
            <w:vAlign w:val="center"/>
          </w:tcPr>
          <w:p w14:paraId="2D535DEA" w14:textId="77777777" w:rsidR="0044143E" w:rsidRDefault="00000000">
            <w:pPr>
              <w:ind w:firstLine="48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模块A</w:t>
            </w:r>
            <w:proofErr w:type="spellEnd"/>
          </w:p>
        </w:tc>
        <w:tc>
          <w:tcPr>
            <w:tcW w:w="3530" w:type="pct"/>
            <w:tcBorders>
              <w:right w:val="nil"/>
            </w:tcBorders>
            <w:shd w:val="clear" w:color="auto" w:fill="FFFFFF"/>
            <w:vAlign w:val="center"/>
          </w:tcPr>
          <w:p w14:paraId="7246B20C" w14:textId="77777777" w:rsidR="0044143E" w:rsidRDefault="00000000">
            <w:pPr>
              <w:ind w:firstLine="48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理论测试</w:t>
            </w:r>
          </w:p>
        </w:tc>
      </w:tr>
      <w:tr w:rsidR="0044143E" w14:paraId="5B8214C8" w14:textId="77777777">
        <w:trPr>
          <w:jc w:val="center"/>
        </w:trPr>
        <w:tc>
          <w:tcPr>
            <w:tcW w:w="1469" w:type="pct"/>
            <w:tcBorders>
              <w:left w:val="nil"/>
            </w:tcBorders>
            <w:shd w:val="clear" w:color="auto" w:fill="FFFFFF"/>
            <w:vAlign w:val="center"/>
          </w:tcPr>
          <w:p w14:paraId="576C0A07" w14:textId="77777777" w:rsidR="0044143E" w:rsidRDefault="00000000">
            <w:pPr>
              <w:ind w:firstLine="48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模块B</w:t>
            </w:r>
            <w:proofErr w:type="spellEnd"/>
          </w:p>
        </w:tc>
        <w:tc>
          <w:tcPr>
            <w:tcW w:w="3530" w:type="pct"/>
            <w:tcBorders>
              <w:right w:val="nil"/>
            </w:tcBorders>
            <w:shd w:val="clear" w:color="auto" w:fill="FFFFFF"/>
            <w:vAlign w:val="center"/>
          </w:tcPr>
          <w:p w14:paraId="66C981B6" w14:textId="77777777" w:rsidR="0044143E" w:rsidRDefault="00000000">
            <w:pPr>
              <w:ind w:firstLine="48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EDA工程设计</w:t>
            </w:r>
          </w:p>
        </w:tc>
      </w:tr>
      <w:tr w:rsidR="0044143E" w14:paraId="401134DE" w14:textId="77777777">
        <w:trPr>
          <w:jc w:val="center"/>
        </w:trPr>
        <w:tc>
          <w:tcPr>
            <w:tcW w:w="1469" w:type="pct"/>
            <w:tcBorders>
              <w:left w:val="nil"/>
            </w:tcBorders>
            <w:shd w:val="clear" w:color="auto" w:fill="FFFFFF"/>
            <w:vAlign w:val="center"/>
          </w:tcPr>
          <w:p w14:paraId="28642B8D" w14:textId="77777777" w:rsidR="0044143E" w:rsidRDefault="00000000">
            <w:pPr>
              <w:ind w:firstLine="48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模块C</w:t>
            </w:r>
            <w:proofErr w:type="spellEnd"/>
          </w:p>
        </w:tc>
        <w:tc>
          <w:tcPr>
            <w:tcW w:w="3530" w:type="pct"/>
            <w:tcBorders>
              <w:right w:val="nil"/>
            </w:tcBorders>
            <w:shd w:val="clear" w:color="auto" w:fill="FFFFFF"/>
            <w:vAlign w:val="center"/>
          </w:tcPr>
          <w:p w14:paraId="25E79378" w14:textId="77777777" w:rsidR="0044143E" w:rsidRDefault="00000000">
            <w:pPr>
              <w:ind w:firstLine="48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CAM审核与工艺文件编制</w:t>
            </w:r>
          </w:p>
        </w:tc>
      </w:tr>
      <w:tr w:rsidR="0044143E" w14:paraId="441B7D4A" w14:textId="77777777">
        <w:trPr>
          <w:jc w:val="center"/>
        </w:trPr>
        <w:tc>
          <w:tcPr>
            <w:tcW w:w="1469" w:type="pct"/>
            <w:tcBorders>
              <w:left w:val="nil"/>
            </w:tcBorders>
            <w:shd w:val="clear" w:color="auto" w:fill="FFFFFF"/>
            <w:vAlign w:val="center"/>
          </w:tcPr>
          <w:p w14:paraId="6F25ED0E" w14:textId="77777777" w:rsidR="0044143E" w:rsidRDefault="00000000">
            <w:pPr>
              <w:ind w:firstLine="48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模块D</w:t>
            </w:r>
            <w:proofErr w:type="spellEnd"/>
          </w:p>
        </w:tc>
        <w:tc>
          <w:tcPr>
            <w:tcW w:w="3530" w:type="pct"/>
            <w:tcBorders>
              <w:right w:val="nil"/>
            </w:tcBorders>
            <w:shd w:val="clear" w:color="auto" w:fill="FFFFFF"/>
            <w:vAlign w:val="center"/>
          </w:tcPr>
          <w:p w14:paraId="1D042C12" w14:textId="77777777" w:rsidR="0044143E" w:rsidRDefault="00000000">
            <w:pPr>
              <w:ind w:firstLine="48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成品板质量检测与缺陷分析</w:t>
            </w:r>
          </w:p>
        </w:tc>
      </w:tr>
      <w:tr w:rsidR="0044143E" w14:paraId="39174F90" w14:textId="77777777">
        <w:trPr>
          <w:jc w:val="center"/>
        </w:trPr>
        <w:tc>
          <w:tcPr>
            <w:tcW w:w="1469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6DA2560C" w14:textId="77777777" w:rsidR="0044143E" w:rsidRDefault="00000000">
            <w:pPr>
              <w:ind w:firstLine="48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3530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7CC0638" w14:textId="77777777" w:rsidR="0044143E" w:rsidRDefault="00000000">
            <w:pPr>
              <w:ind w:firstLine="48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"/>
              </w:rPr>
              <w:t>安全操作与工艺规范</w:t>
            </w:r>
          </w:p>
        </w:tc>
      </w:tr>
    </w:tbl>
    <w:p w14:paraId="4E540A26" w14:textId="77777777" w:rsidR="0044143E" w:rsidRDefault="00000000">
      <w:pPr>
        <w:pStyle w:val="1"/>
        <w:spacing w:before="120" w:after="120"/>
        <w:rPr>
          <w:lang w:eastAsia="zh-CN"/>
        </w:rPr>
      </w:pPr>
      <w:r>
        <w:rPr>
          <w:lang w:eastAsia="zh-CN"/>
        </w:rPr>
        <w:t>二、竞赛规则与注意事项</w:t>
      </w:r>
    </w:p>
    <w:p w14:paraId="09162E8C" w14:textId="77777777" w:rsidR="0044143E" w:rsidRDefault="00000000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33046310" w14:textId="77777777" w:rsidR="0044143E" w:rsidRDefault="00000000">
      <w:pPr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竞赛开始前</w:t>
      </w:r>
      <w:r>
        <w:rPr>
          <w:lang w:eastAsia="zh-CN"/>
        </w:rPr>
        <w:t>15</w:t>
      </w:r>
      <w:r>
        <w:rPr>
          <w:lang w:eastAsia="zh-CN"/>
        </w:rPr>
        <w:t>分钟，选手进入赛场，检查赛位设备、工具及材料是否齐全，如有问题立即向监考人员报告。</w:t>
      </w:r>
    </w:p>
    <w:p w14:paraId="4A592B1D" w14:textId="77777777" w:rsidR="0044143E" w:rsidRDefault="00000000">
      <w:pPr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59D7CA41" w14:textId="77777777" w:rsidR="0044143E" w:rsidRDefault="00000000">
      <w:pPr>
        <w:rPr>
          <w:lang w:eastAsia="zh-CN"/>
        </w:rPr>
      </w:pPr>
      <w:r>
        <w:rPr>
          <w:lang w:eastAsia="zh-CN"/>
        </w:rPr>
        <w:t>4.</w:t>
      </w:r>
      <w:r>
        <w:rPr>
          <w:lang w:eastAsia="zh-CN"/>
        </w:rPr>
        <w:t>选手在试卷或成果物上不得以任何方式标注姓名、单位等个人信息，违者按作弊处理。</w:t>
      </w:r>
    </w:p>
    <w:p w14:paraId="46770DD5" w14:textId="77777777" w:rsidR="0044143E" w:rsidRDefault="00000000">
      <w:pPr>
        <w:rPr>
          <w:lang w:eastAsia="zh-CN"/>
        </w:rPr>
      </w:pPr>
      <w:r>
        <w:rPr>
          <w:lang w:eastAsia="zh-CN"/>
        </w:rPr>
        <w:lastRenderedPageBreak/>
        <w:t>5.</w:t>
      </w:r>
      <w:r>
        <w:rPr>
          <w:lang w:eastAsia="zh-CN"/>
        </w:rPr>
        <w:t>选手应遵守赛场纪律，保持赛场安静，不得擅自离开赛位，如有特殊情况须经监考人员同意。</w:t>
      </w:r>
    </w:p>
    <w:p w14:paraId="605A85A2" w14:textId="77777777" w:rsidR="0044143E" w:rsidRDefault="00000000">
      <w:pPr>
        <w:rPr>
          <w:lang w:eastAsia="zh-CN"/>
        </w:rPr>
      </w:pPr>
      <w:r>
        <w:rPr>
          <w:lang w:eastAsia="zh-CN"/>
        </w:rPr>
        <w:t>6.</w:t>
      </w:r>
      <w:r>
        <w:rPr>
          <w:lang w:eastAsia="zh-CN"/>
        </w:rPr>
        <w:t>操作技能模块中，选手应严格遵守安全操作规程，防止设备和人身安全事故发生。</w:t>
      </w:r>
    </w:p>
    <w:p w14:paraId="0BC58F37" w14:textId="77777777" w:rsidR="0044143E" w:rsidRDefault="00000000">
      <w:pPr>
        <w:rPr>
          <w:lang w:eastAsia="zh-CN"/>
        </w:rPr>
      </w:pPr>
      <w:r>
        <w:rPr>
          <w:lang w:eastAsia="zh-CN"/>
        </w:rPr>
        <w:t>7.</w:t>
      </w:r>
      <w:r>
        <w:rPr>
          <w:lang w:eastAsia="zh-CN"/>
        </w:rPr>
        <w:t>竞赛结束后，选手应按要求整理工位，经监考人员确认后方可离开赛场。</w:t>
      </w:r>
    </w:p>
    <w:p w14:paraId="3513F205" w14:textId="77777777" w:rsidR="0044143E" w:rsidRDefault="00000000">
      <w:pPr>
        <w:pStyle w:val="1"/>
        <w:spacing w:before="120" w:after="120"/>
      </w:pPr>
      <w:proofErr w:type="spellStart"/>
      <w:r>
        <w:t>三、成果物提交要求</w:t>
      </w:r>
      <w:proofErr w:type="spellEnd"/>
    </w:p>
    <w:tbl>
      <w:tblPr>
        <w:tblW w:w="4999" w:type="pct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4574"/>
        <w:gridCol w:w="2858"/>
      </w:tblGrid>
      <w:tr w:rsidR="0044143E" w14:paraId="67552B01" w14:textId="77777777">
        <w:trPr>
          <w:jc w:val="center"/>
        </w:trPr>
        <w:tc>
          <w:tcPr>
            <w:tcW w:w="806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593876C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模块</w:t>
            </w:r>
            <w:proofErr w:type="spellEnd"/>
          </w:p>
        </w:tc>
        <w:tc>
          <w:tcPr>
            <w:tcW w:w="2580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66312BF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提交内容</w:t>
            </w:r>
            <w:proofErr w:type="spellEnd"/>
          </w:p>
        </w:tc>
        <w:tc>
          <w:tcPr>
            <w:tcW w:w="1613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076FCE97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命名规则</w:t>
            </w:r>
            <w:proofErr w:type="spellEnd"/>
          </w:p>
        </w:tc>
      </w:tr>
      <w:tr w:rsidR="0044143E" w14:paraId="69ABA37C" w14:textId="77777777">
        <w:trPr>
          <w:jc w:val="center"/>
        </w:trPr>
        <w:tc>
          <w:tcPr>
            <w:tcW w:w="806" w:type="pct"/>
            <w:tcBorders>
              <w:left w:val="nil"/>
            </w:tcBorders>
            <w:shd w:val="clear" w:color="auto" w:fill="FFFFFF"/>
            <w:vAlign w:val="center"/>
          </w:tcPr>
          <w:p w14:paraId="495FAF6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模块A</w:t>
            </w:r>
          </w:p>
        </w:tc>
        <w:tc>
          <w:tcPr>
            <w:tcW w:w="2580" w:type="pct"/>
            <w:shd w:val="clear" w:color="auto" w:fill="FFFFFF"/>
            <w:vAlign w:val="center"/>
          </w:tcPr>
          <w:p w14:paraId="76D843A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在竞赛平台上提交</w:t>
            </w:r>
          </w:p>
        </w:tc>
        <w:tc>
          <w:tcPr>
            <w:tcW w:w="1613" w:type="pct"/>
            <w:tcBorders>
              <w:right w:val="nil"/>
            </w:tcBorders>
            <w:shd w:val="clear" w:color="auto" w:fill="FFFFFF"/>
            <w:vAlign w:val="center"/>
          </w:tcPr>
          <w:p w14:paraId="61A7491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提交即可</w:t>
            </w:r>
          </w:p>
        </w:tc>
      </w:tr>
      <w:tr w:rsidR="0044143E" w14:paraId="2AC6E761" w14:textId="77777777">
        <w:trPr>
          <w:jc w:val="center"/>
        </w:trPr>
        <w:tc>
          <w:tcPr>
            <w:tcW w:w="806" w:type="pct"/>
            <w:tcBorders>
              <w:left w:val="nil"/>
            </w:tcBorders>
            <w:shd w:val="clear" w:color="auto" w:fill="FFFFFF"/>
            <w:vAlign w:val="center"/>
          </w:tcPr>
          <w:p w14:paraId="78ABCBB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模块B</w:t>
            </w:r>
            <w:proofErr w:type="spellEnd"/>
          </w:p>
        </w:tc>
        <w:tc>
          <w:tcPr>
            <w:tcW w:w="2580" w:type="pct"/>
            <w:shd w:val="clear" w:color="auto" w:fill="FFFFFF"/>
            <w:vAlign w:val="center"/>
          </w:tcPr>
          <w:p w14:paraId="71B365D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1613" w:type="pct"/>
            <w:tcBorders>
              <w:right w:val="nil"/>
            </w:tcBorders>
            <w:shd w:val="clear" w:color="auto" w:fill="FFFFFF"/>
            <w:vAlign w:val="center"/>
          </w:tcPr>
          <w:p w14:paraId="0A5645F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赛位号_模块B（本地目录：D:\提交资料\模块B\）</w:t>
            </w:r>
          </w:p>
        </w:tc>
      </w:tr>
      <w:tr w:rsidR="0044143E" w14:paraId="65A90E78" w14:textId="77777777">
        <w:trPr>
          <w:jc w:val="center"/>
        </w:trPr>
        <w:tc>
          <w:tcPr>
            <w:tcW w:w="806" w:type="pct"/>
            <w:tcBorders>
              <w:left w:val="nil"/>
            </w:tcBorders>
            <w:shd w:val="clear" w:color="auto" w:fill="FFFFFF"/>
            <w:vAlign w:val="center"/>
          </w:tcPr>
          <w:p w14:paraId="2BA7352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模块C</w:t>
            </w:r>
            <w:proofErr w:type="spellEnd"/>
          </w:p>
        </w:tc>
        <w:tc>
          <w:tcPr>
            <w:tcW w:w="2580" w:type="pct"/>
            <w:shd w:val="clear" w:color="auto" w:fill="FFFFFF"/>
            <w:vAlign w:val="center"/>
          </w:tcPr>
          <w:p w14:paraId="48ADF20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缺陷记录表 + 简版制程工艺卡</w:t>
            </w:r>
          </w:p>
        </w:tc>
        <w:tc>
          <w:tcPr>
            <w:tcW w:w="1613" w:type="pct"/>
            <w:tcBorders>
              <w:right w:val="nil"/>
            </w:tcBorders>
            <w:shd w:val="clear" w:color="auto" w:fill="FFFFFF"/>
            <w:vAlign w:val="center"/>
          </w:tcPr>
          <w:p w14:paraId="5429E0F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作答簿提交</w:t>
            </w:r>
          </w:p>
        </w:tc>
      </w:tr>
      <w:tr w:rsidR="0044143E" w14:paraId="2A5DD1A8" w14:textId="77777777">
        <w:trPr>
          <w:jc w:val="center"/>
        </w:trPr>
        <w:tc>
          <w:tcPr>
            <w:tcW w:w="806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219CF327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模块D</w:t>
            </w:r>
            <w:proofErr w:type="spellEnd"/>
          </w:p>
        </w:tc>
        <w:tc>
          <w:tcPr>
            <w:tcW w:w="2580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1D28E5A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模块D 检测记录表（外观/尺寸/电气/综合判定）</w:t>
            </w:r>
          </w:p>
        </w:tc>
        <w:tc>
          <w:tcPr>
            <w:tcW w:w="1613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4FFF4C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作答簿提交</w:t>
            </w:r>
          </w:p>
        </w:tc>
      </w:tr>
    </w:tbl>
    <w:p w14:paraId="6C40D453" w14:textId="77777777" w:rsidR="0044143E" w:rsidRDefault="00000000">
      <w:pPr>
        <w:rPr>
          <w:lang w:eastAsia="zh-CN"/>
        </w:rPr>
      </w:pPr>
      <w:r>
        <w:rPr>
          <w:lang w:eastAsia="zh-CN"/>
        </w:rPr>
        <w:t>所有电子文件请统一提交到赛场指定</w:t>
      </w:r>
      <w:r>
        <w:rPr>
          <w:lang w:eastAsia="zh-CN"/>
        </w:rPr>
        <w:t>U</w:t>
      </w:r>
      <w:r>
        <w:rPr>
          <w:lang w:eastAsia="zh-CN"/>
        </w:rPr>
        <w:t>盘根目录下，文件命名中</w:t>
      </w:r>
      <w:proofErr w:type="gramStart"/>
      <w:r>
        <w:rPr>
          <w:lang w:eastAsia="zh-CN"/>
        </w:rPr>
        <w:t>"</w:t>
      </w:r>
      <w:r>
        <w:rPr>
          <w:lang w:eastAsia="zh-CN"/>
        </w:rPr>
        <w:t>赛</w:t>
      </w:r>
      <w:proofErr w:type="gramEnd"/>
      <w:r>
        <w:rPr>
          <w:lang w:eastAsia="zh-CN"/>
        </w:rPr>
        <w:t>位</w:t>
      </w:r>
      <w:proofErr w:type="gramStart"/>
      <w:r>
        <w:rPr>
          <w:lang w:eastAsia="zh-CN"/>
        </w:rPr>
        <w:t>号</w:t>
      </w:r>
      <w:r>
        <w:rPr>
          <w:lang w:eastAsia="zh-CN"/>
        </w:rPr>
        <w:t>"</w:t>
      </w:r>
      <w:proofErr w:type="gramEnd"/>
      <w:r>
        <w:rPr>
          <w:lang w:eastAsia="zh-CN"/>
        </w:rPr>
        <w:t>以实际赛位号为准。</w:t>
      </w:r>
    </w:p>
    <w:p w14:paraId="0E1E5A22" w14:textId="77777777" w:rsidR="0044143E" w:rsidRDefault="00000000">
      <w:pPr>
        <w:pStyle w:val="21"/>
        <w:spacing w:before="120" w:after="120"/>
        <w:rPr>
          <w:lang w:eastAsia="zh-CN"/>
        </w:rPr>
      </w:pPr>
      <w:r>
        <w:rPr>
          <w:lang w:eastAsia="zh-CN"/>
        </w:rPr>
        <w:t>模块</w:t>
      </w:r>
      <w:r>
        <w:rPr>
          <w:lang w:eastAsia="zh-CN"/>
        </w:rPr>
        <w:t>A</w:t>
      </w:r>
      <w:r>
        <w:rPr>
          <w:lang w:eastAsia="zh-CN"/>
        </w:rPr>
        <w:t>：</w:t>
      </w:r>
      <w:r>
        <w:rPr>
          <w:rFonts w:hint="eastAsia"/>
          <w:lang w:eastAsia="zh-CN"/>
        </w:rPr>
        <w:t>理论测试</w:t>
      </w:r>
    </w:p>
    <w:p w14:paraId="3D748612" w14:textId="77777777" w:rsidR="0044143E" w:rsidRDefault="00000000">
      <w:pPr>
        <w:rPr>
          <w:lang w:eastAsia="zh-CN"/>
        </w:rPr>
      </w:pPr>
      <w:r>
        <w:rPr>
          <w:lang w:eastAsia="zh-CN"/>
        </w:rPr>
        <w:t>模块</w:t>
      </w:r>
      <w:r>
        <w:rPr>
          <w:lang w:eastAsia="zh-CN"/>
        </w:rPr>
        <w:t>A</w:t>
      </w:r>
      <w:r>
        <w:rPr>
          <w:lang w:eastAsia="zh-CN"/>
        </w:rPr>
        <w:t>为理论测试（机考）：试题由竞赛平台统一下发与作答。正式题型、题量与评分细则以竞赛平台及技术工作文件为准。本竞赛赛题仅对模块</w:t>
      </w:r>
      <w:r>
        <w:rPr>
          <w:lang w:eastAsia="zh-CN"/>
        </w:rPr>
        <w:t>A</w:t>
      </w:r>
      <w:r>
        <w:rPr>
          <w:lang w:eastAsia="zh-CN"/>
        </w:rPr>
        <w:t>作简要说明，不提供理论试题或赛题展示；操作技能赛题见模块</w:t>
      </w:r>
      <w:r>
        <w:rPr>
          <w:lang w:eastAsia="zh-CN"/>
        </w:rPr>
        <w:t>B/C/D</w:t>
      </w:r>
      <w:r>
        <w:rPr>
          <w:lang w:eastAsia="zh-CN"/>
        </w:rPr>
        <w:t>。</w:t>
      </w:r>
    </w:p>
    <w:p w14:paraId="3A483176" w14:textId="77777777" w:rsidR="0044143E" w:rsidRDefault="00000000">
      <w:pPr>
        <w:pStyle w:val="21"/>
        <w:spacing w:before="120" w:after="120"/>
        <w:rPr>
          <w:lang w:eastAsia="zh-CN"/>
        </w:rPr>
      </w:pPr>
      <w:r>
        <w:rPr>
          <w:lang w:eastAsia="zh-CN"/>
        </w:rPr>
        <w:t>模块</w:t>
      </w:r>
      <w:r>
        <w:rPr>
          <w:lang w:eastAsia="zh-CN"/>
        </w:rPr>
        <w:t>B</w:t>
      </w:r>
      <w:r>
        <w:rPr>
          <w:lang w:eastAsia="zh-CN"/>
        </w:rPr>
        <w:t>：</w:t>
      </w:r>
      <w:r>
        <w:rPr>
          <w:lang w:eastAsia="zh-CN"/>
        </w:rPr>
        <w:t>EDA</w:t>
      </w:r>
      <w:r>
        <w:rPr>
          <w:lang w:eastAsia="zh-CN"/>
        </w:rPr>
        <w:t>工程设计</w:t>
      </w:r>
    </w:p>
    <w:p w14:paraId="7E9E5C4C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（一）模块考核点</w:t>
      </w:r>
    </w:p>
    <w:p w14:paraId="1C47C70C" w14:textId="77777777" w:rsidR="0044143E" w:rsidRDefault="00000000">
      <w:pPr>
        <w:rPr>
          <w:lang w:eastAsia="zh-CN"/>
        </w:rPr>
      </w:pPr>
      <w:r>
        <w:rPr>
          <w:lang w:eastAsia="zh-CN"/>
        </w:rPr>
        <w:lastRenderedPageBreak/>
        <w:t>本模块考核选手使用立创</w:t>
      </w:r>
      <w:r>
        <w:rPr>
          <w:lang w:eastAsia="zh-CN"/>
        </w:rPr>
        <w:t>EDA</w:t>
      </w:r>
      <w:r>
        <w:rPr>
          <w:lang w:eastAsia="zh-CN"/>
        </w:rPr>
        <w:t>专业版进行</w:t>
      </w:r>
      <w:r>
        <w:rPr>
          <w:lang w:eastAsia="zh-CN"/>
        </w:rPr>
        <w:t>PCB</w:t>
      </w:r>
      <w:r>
        <w:rPr>
          <w:lang w:eastAsia="zh-CN"/>
        </w:rPr>
        <w:t>布局布线设计的能力，包括设计规则设置、元件布局、信号走线、电源地处理、敷铜及</w:t>
      </w:r>
      <w:r>
        <w:rPr>
          <w:lang w:eastAsia="zh-CN"/>
        </w:rPr>
        <w:t>Gerber</w:t>
      </w:r>
      <w:r>
        <w:rPr>
          <w:lang w:eastAsia="zh-CN"/>
        </w:rPr>
        <w:t>导出等。</w:t>
      </w:r>
    </w:p>
    <w:p w14:paraId="08ABDF85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（二）模块</w:t>
      </w:r>
      <w:r>
        <w:rPr>
          <w:rFonts w:hint="eastAsia"/>
          <w:b/>
          <w:bCs/>
          <w:lang w:eastAsia="zh"/>
        </w:rPr>
        <w:t>简介</w:t>
      </w:r>
    </w:p>
    <w:p w14:paraId="44AAA1B8" w14:textId="77777777" w:rsidR="0044143E" w:rsidRDefault="00000000">
      <w:pPr>
        <w:rPr>
          <w:lang w:eastAsia="zh-CN"/>
        </w:rPr>
      </w:pPr>
      <w:r>
        <w:rPr>
          <w:lang w:eastAsia="zh-CN"/>
        </w:rPr>
        <w:t>【任务背景】</w:t>
      </w:r>
    </w:p>
    <w:p w14:paraId="610AF6B8" w14:textId="77777777" w:rsidR="0044143E" w:rsidRDefault="00000000">
      <w:pPr>
        <w:rPr>
          <w:lang w:eastAsia="zh-CN"/>
        </w:rPr>
      </w:pPr>
      <w:r>
        <w:rPr>
          <w:lang w:eastAsia="zh-CN"/>
        </w:rPr>
        <w:t>某物联网公司开发一款</w:t>
      </w:r>
      <w:r>
        <w:rPr>
          <w:lang w:eastAsia="zh-CN"/>
        </w:rPr>
        <w:t>LoRa</w:t>
      </w:r>
      <w:r>
        <w:rPr>
          <w:lang w:eastAsia="zh-CN"/>
        </w:rPr>
        <w:t>（低功耗广域网）核心板，用于远程数据采集与传输。核心板基于</w:t>
      </w:r>
      <w:r>
        <w:rPr>
          <w:lang w:eastAsia="zh-CN"/>
        </w:rPr>
        <w:t>STM32G070CBT6</w:t>
      </w:r>
      <w:r>
        <w:rPr>
          <w:lang w:eastAsia="zh-CN"/>
        </w:rPr>
        <w:t>主控芯片，集成</w:t>
      </w:r>
      <w:r>
        <w:rPr>
          <w:lang w:eastAsia="zh-CN"/>
        </w:rPr>
        <w:t>SX1268 LoRa</w:t>
      </w:r>
      <w:r>
        <w:rPr>
          <w:lang w:eastAsia="zh-CN"/>
        </w:rPr>
        <w:t>模块、</w:t>
      </w:r>
      <w:r>
        <w:rPr>
          <w:lang w:eastAsia="zh-CN"/>
        </w:rPr>
        <w:t>AHT30</w:t>
      </w:r>
      <w:r>
        <w:rPr>
          <w:lang w:eastAsia="zh-CN"/>
        </w:rPr>
        <w:t>温湿度传感器、</w:t>
      </w:r>
      <w:r>
        <w:rPr>
          <w:lang w:eastAsia="zh-CN"/>
        </w:rPr>
        <w:t>USB</w:t>
      </w:r>
      <w:r>
        <w:rPr>
          <w:lang w:eastAsia="zh-CN"/>
        </w:rPr>
        <w:t>转串口等功能。硬件工程师已完成核心电路的原理图设计，但部分子电路尚未完成，且有一颗定制</w:t>
      </w:r>
      <w:r>
        <w:rPr>
          <w:rFonts w:hint="eastAsia"/>
          <w:lang w:eastAsia="zh-CN"/>
        </w:rPr>
        <w:t>连接器</w:t>
      </w:r>
      <w:r>
        <w:rPr>
          <w:lang w:eastAsia="zh-CN"/>
        </w:rPr>
        <w:t>需要自建封装。</w:t>
      </w:r>
    </w:p>
    <w:p w14:paraId="7CA7D9BD" w14:textId="77777777" w:rsidR="0044143E" w:rsidRDefault="00000000">
      <w:pPr>
        <w:rPr>
          <w:lang w:eastAsia="zh-CN"/>
        </w:rPr>
      </w:pPr>
      <w:r>
        <w:rPr>
          <w:lang w:eastAsia="zh-CN"/>
        </w:rPr>
        <w:t>作为</w:t>
      </w:r>
      <w:r>
        <w:rPr>
          <w:lang w:eastAsia="zh-CN"/>
        </w:rPr>
        <w:t>PCB Layout</w:t>
      </w:r>
      <w:r>
        <w:rPr>
          <w:lang w:eastAsia="zh-CN"/>
        </w:rPr>
        <w:t>工程师，您需要完成以下工作：自建定制连接器</w:t>
      </w:r>
      <w:proofErr w:type="gramStart"/>
      <w:r>
        <w:rPr>
          <w:lang w:eastAsia="zh-CN"/>
        </w:rPr>
        <w:t>封装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补全原理</w:t>
      </w:r>
      <w:proofErr w:type="gramStart"/>
      <w:r>
        <w:rPr>
          <w:lang w:eastAsia="zh-CN"/>
        </w:rPr>
        <w:t>图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设置设计</w:t>
      </w:r>
      <w:proofErr w:type="gramStart"/>
      <w:r>
        <w:rPr>
          <w:lang w:eastAsia="zh-CN"/>
        </w:rPr>
        <w:t>规则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PCB</w:t>
      </w:r>
      <w:proofErr w:type="gramStart"/>
      <w:r>
        <w:rPr>
          <w:lang w:eastAsia="zh-CN"/>
        </w:rPr>
        <w:t>布局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PCB</w:t>
      </w:r>
      <w:proofErr w:type="gramStart"/>
      <w:r>
        <w:rPr>
          <w:lang w:eastAsia="zh-CN"/>
        </w:rPr>
        <w:t>布线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输出生产</w:t>
      </w:r>
      <w:r>
        <w:rPr>
          <w:lang w:eastAsia="zh-CN"/>
        </w:rPr>
        <w:t>Gerber</w:t>
      </w:r>
      <w:r>
        <w:rPr>
          <w:lang w:eastAsia="zh-CN"/>
        </w:rPr>
        <w:t>文件，确保电路板满足可制造性要求和电气性能要求。</w:t>
      </w:r>
    </w:p>
    <w:p w14:paraId="4E593340" w14:textId="77777777" w:rsidR="0044143E" w:rsidRDefault="00000000">
      <w:r>
        <w:t>【</w:t>
      </w:r>
      <w:proofErr w:type="spellStart"/>
      <w:r>
        <w:t>设计要求</w:t>
      </w:r>
      <w:proofErr w:type="spellEnd"/>
      <w:r>
        <w:t>】</w:t>
      </w:r>
    </w:p>
    <w:tbl>
      <w:tblPr>
        <w:tblW w:w="5168" w:type="pct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7"/>
        <w:gridCol w:w="7163"/>
      </w:tblGrid>
      <w:tr w:rsidR="0044143E" w14:paraId="1FCCB3A1" w14:textId="77777777">
        <w:tc>
          <w:tcPr>
            <w:tcW w:w="1090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4F10076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项目</w:t>
            </w:r>
            <w:proofErr w:type="spellEnd"/>
          </w:p>
        </w:tc>
        <w:tc>
          <w:tcPr>
            <w:tcW w:w="3909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34F7C1A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要求</w:t>
            </w:r>
            <w:proofErr w:type="spellEnd"/>
          </w:p>
        </w:tc>
      </w:tr>
      <w:tr w:rsidR="0044143E" w14:paraId="7174D735" w14:textId="77777777">
        <w:tc>
          <w:tcPr>
            <w:tcW w:w="1090" w:type="pct"/>
            <w:tcBorders>
              <w:left w:val="nil"/>
            </w:tcBorders>
            <w:shd w:val="clear" w:color="auto" w:fill="FFFFFF"/>
            <w:vAlign w:val="center"/>
          </w:tcPr>
          <w:p w14:paraId="0B13F56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板层结构</w:t>
            </w:r>
            <w:proofErr w:type="spellEnd"/>
          </w:p>
        </w:tc>
        <w:tc>
          <w:tcPr>
            <w:tcW w:w="3909" w:type="pct"/>
            <w:tcBorders>
              <w:right w:val="nil"/>
            </w:tcBorders>
            <w:shd w:val="clear" w:color="auto" w:fill="FFFFFF"/>
            <w:vAlign w:val="center"/>
          </w:tcPr>
          <w:p w14:paraId="17BAB9C1" w14:textId="77777777" w:rsidR="0044143E" w:rsidRDefault="00000000">
            <w:pPr>
              <w:ind w:firstLineChars="0" w:firstLine="0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双面板（顶层+底层），顶层走信号线为主，底层走地线和电源线</w:t>
            </w:r>
          </w:p>
        </w:tc>
      </w:tr>
      <w:tr w:rsidR="0044143E" w14:paraId="13723185" w14:textId="77777777">
        <w:tc>
          <w:tcPr>
            <w:tcW w:w="1090" w:type="pct"/>
            <w:tcBorders>
              <w:left w:val="nil"/>
            </w:tcBorders>
            <w:shd w:val="clear" w:color="auto" w:fill="FFFFFF"/>
            <w:vAlign w:val="center"/>
          </w:tcPr>
          <w:p w14:paraId="2A71120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板尺寸</w:t>
            </w:r>
            <w:proofErr w:type="spellEnd"/>
          </w:p>
        </w:tc>
        <w:tc>
          <w:tcPr>
            <w:tcW w:w="3909" w:type="pct"/>
            <w:tcBorders>
              <w:right w:val="nil"/>
            </w:tcBorders>
            <w:shd w:val="clear" w:color="auto" w:fill="FFFFFF"/>
            <w:vAlign w:val="center"/>
          </w:tcPr>
          <w:p w14:paraId="4ECC6CAE" w14:textId="77777777" w:rsidR="0044143E" w:rsidRDefault="00000000">
            <w:pPr>
              <w:ind w:firstLineChars="0" w:firstLine="0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44143E" w14:paraId="4DE097C4" w14:textId="77777777">
        <w:tc>
          <w:tcPr>
            <w:tcW w:w="1090" w:type="pct"/>
            <w:tcBorders>
              <w:left w:val="nil"/>
            </w:tcBorders>
            <w:shd w:val="clear" w:color="auto" w:fill="FFFFFF"/>
            <w:vAlign w:val="center"/>
          </w:tcPr>
          <w:p w14:paraId="1EE27AC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板材</w:t>
            </w:r>
            <w:proofErr w:type="spellEnd"/>
          </w:p>
        </w:tc>
        <w:tc>
          <w:tcPr>
            <w:tcW w:w="3909" w:type="pct"/>
            <w:tcBorders>
              <w:right w:val="nil"/>
            </w:tcBorders>
            <w:shd w:val="clear" w:color="auto" w:fill="FFFFFF"/>
            <w:vAlign w:val="center"/>
          </w:tcPr>
          <w:p w14:paraId="718D1EB9" w14:textId="77777777" w:rsidR="0044143E" w:rsidRDefault="00000000">
            <w:pPr>
              <w:ind w:firstLineChars="0" w:firstLine="0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FR-4，板厚1.6mm，铜箔厚度1oz（35μm）</w:t>
            </w:r>
          </w:p>
        </w:tc>
      </w:tr>
      <w:tr w:rsidR="0044143E" w14:paraId="4583D5DC" w14:textId="77777777">
        <w:tc>
          <w:tcPr>
            <w:tcW w:w="1090" w:type="pct"/>
            <w:tcBorders>
              <w:left w:val="nil"/>
            </w:tcBorders>
            <w:shd w:val="clear" w:color="auto" w:fill="FFFFFF"/>
            <w:vAlign w:val="center"/>
          </w:tcPr>
          <w:p w14:paraId="3C2B1E1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最小线宽</w:t>
            </w:r>
            <w:proofErr w:type="spellEnd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线距</w:t>
            </w:r>
            <w:proofErr w:type="spellEnd"/>
          </w:p>
        </w:tc>
        <w:tc>
          <w:tcPr>
            <w:tcW w:w="3909" w:type="pct"/>
            <w:tcBorders>
              <w:right w:val="nil"/>
            </w:tcBorders>
            <w:shd w:val="clear" w:color="auto" w:fill="FFFFFF"/>
            <w:vAlign w:val="center"/>
          </w:tcPr>
          <w:p w14:paraId="5D2DEA56" w14:textId="77777777" w:rsidR="0044143E" w:rsidRDefault="00000000">
            <w:pPr>
              <w:ind w:firstLineChars="0" w:firstLine="0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信号</w:t>
            </w:r>
            <w:proofErr w:type="gramStart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线 0.15</w:t>
            </w:r>
            <w:proofErr w:type="gramEnd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mm（6mil）</w:t>
            </w:r>
            <w:proofErr w:type="gramStart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/ 线</w:t>
            </w:r>
            <w:proofErr w:type="gramEnd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距 0.15mm（6mil）；电源线：3V3 ≥ 0.8mm（32mil），5V ≥ 1.0mm（40mil）</w:t>
            </w:r>
          </w:p>
        </w:tc>
      </w:tr>
      <w:tr w:rsidR="0044143E" w14:paraId="03F69CBB" w14:textId="77777777">
        <w:tc>
          <w:tcPr>
            <w:tcW w:w="1090" w:type="pct"/>
            <w:tcBorders>
              <w:left w:val="nil"/>
            </w:tcBorders>
            <w:shd w:val="clear" w:color="auto" w:fill="FFFFFF"/>
            <w:vAlign w:val="center"/>
          </w:tcPr>
          <w:p w14:paraId="6DB032F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过孔规格</w:t>
            </w:r>
            <w:proofErr w:type="spellEnd"/>
          </w:p>
        </w:tc>
        <w:tc>
          <w:tcPr>
            <w:tcW w:w="3909" w:type="pct"/>
            <w:tcBorders>
              <w:right w:val="nil"/>
            </w:tcBorders>
            <w:shd w:val="clear" w:color="auto" w:fill="FFFFFF"/>
            <w:vAlign w:val="center"/>
          </w:tcPr>
          <w:p w14:paraId="1BA0D420" w14:textId="77777777" w:rsidR="0044143E" w:rsidRDefault="00000000">
            <w:pPr>
              <w:ind w:firstLineChars="0" w:firstLine="0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内径 0.3mm（12mil），</w:t>
            </w:r>
            <w:proofErr w:type="gramStart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外径 0.6</w:t>
            </w:r>
            <w:proofErr w:type="gramEnd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mm（24mil）（焊盘；公差按板厂能力，全卷统一）</w:t>
            </w:r>
          </w:p>
        </w:tc>
      </w:tr>
      <w:tr w:rsidR="0044143E" w14:paraId="2ECB4075" w14:textId="77777777">
        <w:tc>
          <w:tcPr>
            <w:tcW w:w="1090" w:type="pct"/>
            <w:tcBorders>
              <w:left w:val="nil"/>
            </w:tcBorders>
            <w:shd w:val="clear" w:color="auto" w:fill="FFFFFF"/>
            <w:vAlign w:val="center"/>
          </w:tcPr>
          <w:p w14:paraId="26E761E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阻焊</w:t>
            </w:r>
            <w:proofErr w:type="spellEnd"/>
          </w:p>
        </w:tc>
        <w:tc>
          <w:tcPr>
            <w:tcW w:w="3909" w:type="pct"/>
            <w:tcBorders>
              <w:right w:val="nil"/>
            </w:tcBorders>
            <w:shd w:val="clear" w:color="auto" w:fill="FFFFFF"/>
            <w:vAlign w:val="center"/>
          </w:tcPr>
          <w:p w14:paraId="15A324E6" w14:textId="77777777" w:rsidR="0044143E" w:rsidRDefault="00000000">
            <w:pPr>
              <w:ind w:firstLineChars="0" w:firstLine="0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绿色阻焊，焊盘1:1开窗</w:t>
            </w:r>
          </w:p>
        </w:tc>
      </w:tr>
      <w:tr w:rsidR="0044143E" w14:paraId="1BA5AA9D" w14:textId="77777777">
        <w:tc>
          <w:tcPr>
            <w:tcW w:w="1090" w:type="pct"/>
            <w:tcBorders>
              <w:left w:val="nil"/>
            </w:tcBorders>
            <w:shd w:val="clear" w:color="auto" w:fill="FFFFFF"/>
            <w:vAlign w:val="center"/>
          </w:tcPr>
          <w:p w14:paraId="4674851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丝印</w:t>
            </w:r>
            <w:proofErr w:type="spellEnd"/>
          </w:p>
        </w:tc>
        <w:tc>
          <w:tcPr>
            <w:tcW w:w="3909" w:type="pct"/>
            <w:tcBorders>
              <w:right w:val="nil"/>
            </w:tcBorders>
            <w:shd w:val="clear" w:color="auto" w:fill="FFFFFF"/>
            <w:vAlign w:val="center"/>
          </w:tcPr>
          <w:p w14:paraId="7F23CE13" w14:textId="77777777" w:rsidR="0044143E" w:rsidRDefault="00000000">
            <w:pPr>
              <w:ind w:firstLineChars="0" w:firstLine="0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白色丝印，字符高度 ≥ 1.0mm（40mil），字符不允许上焊盘</w:t>
            </w:r>
          </w:p>
        </w:tc>
      </w:tr>
      <w:tr w:rsidR="0044143E" w14:paraId="10DB5CDB" w14:textId="77777777">
        <w:tc>
          <w:tcPr>
            <w:tcW w:w="1090" w:type="pct"/>
            <w:tcBorders>
              <w:left w:val="nil"/>
            </w:tcBorders>
            <w:shd w:val="clear" w:color="auto" w:fill="FFFFFF"/>
            <w:vAlign w:val="center"/>
          </w:tcPr>
          <w:p w14:paraId="3D8EF85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表面处理</w:t>
            </w:r>
            <w:proofErr w:type="spellEnd"/>
          </w:p>
        </w:tc>
        <w:tc>
          <w:tcPr>
            <w:tcW w:w="3909" w:type="pct"/>
            <w:tcBorders>
              <w:right w:val="nil"/>
            </w:tcBorders>
            <w:shd w:val="clear" w:color="auto" w:fill="FFFFFF"/>
            <w:vAlign w:val="center"/>
          </w:tcPr>
          <w:p w14:paraId="30D90681" w14:textId="77777777" w:rsidR="0044143E" w:rsidRDefault="00000000">
            <w:pPr>
              <w:ind w:firstLineChars="0" w:firstLine="0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无铅喷锡（HASL-LF）</w:t>
            </w:r>
          </w:p>
        </w:tc>
      </w:tr>
      <w:tr w:rsidR="0044143E" w14:paraId="69D74B85" w14:textId="77777777">
        <w:tc>
          <w:tcPr>
            <w:tcW w:w="1090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4A85F6C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工艺标准</w:t>
            </w:r>
            <w:proofErr w:type="spellEnd"/>
          </w:p>
        </w:tc>
        <w:tc>
          <w:tcPr>
            <w:tcW w:w="3909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05A0DFD" w14:textId="77777777" w:rsidR="0044143E" w:rsidRDefault="00000000">
            <w:pPr>
              <w:ind w:firstLineChars="0" w:firstLine="0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符合GB/T 4588-2025及板厂常规工艺能力</w:t>
            </w:r>
          </w:p>
        </w:tc>
      </w:tr>
    </w:tbl>
    <w:p w14:paraId="03791865" w14:textId="77777777" w:rsidR="0044143E" w:rsidRDefault="00000000">
      <w:pPr>
        <w:rPr>
          <w:lang w:eastAsia="zh-CN"/>
        </w:rPr>
      </w:pPr>
      <w:r>
        <w:rPr>
          <w:lang w:eastAsia="zh-CN"/>
        </w:rPr>
        <w:lastRenderedPageBreak/>
        <w:t>【</w:t>
      </w:r>
      <w:r>
        <w:rPr>
          <w:rFonts w:hint="eastAsia"/>
          <w:lang w:eastAsia="zh"/>
        </w:rPr>
        <w:t>提供材料</w:t>
      </w:r>
      <w:r>
        <w:rPr>
          <w:lang w:eastAsia="zh-CN"/>
        </w:rPr>
        <w:t>】</w:t>
      </w:r>
    </w:p>
    <w:tbl>
      <w:tblPr>
        <w:tblStyle w:val="af5"/>
        <w:tblW w:w="4999" w:type="pct"/>
        <w:jc w:val="center"/>
        <w:tblLook w:val="04A0" w:firstRow="1" w:lastRow="0" w:firstColumn="1" w:lastColumn="0" w:noHBand="0" w:noVBand="1"/>
      </w:tblPr>
      <w:tblGrid>
        <w:gridCol w:w="793"/>
        <w:gridCol w:w="2351"/>
        <w:gridCol w:w="5716"/>
      </w:tblGrid>
      <w:tr w:rsidR="0044143E" w14:paraId="5585BD39" w14:textId="77777777">
        <w:trPr>
          <w:jc w:val="center"/>
        </w:trPr>
        <w:tc>
          <w:tcPr>
            <w:tcW w:w="447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57A97D7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序号</w:t>
            </w:r>
          </w:p>
        </w:tc>
        <w:tc>
          <w:tcPr>
            <w:tcW w:w="1327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3ED62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材料名称</w:t>
            </w:r>
          </w:p>
        </w:tc>
        <w:tc>
          <w:tcPr>
            <w:tcW w:w="3225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A9AE0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说明</w:t>
            </w:r>
          </w:p>
        </w:tc>
      </w:tr>
      <w:tr w:rsidR="0044143E" w14:paraId="73907A14" w14:textId="77777777">
        <w:trPr>
          <w:jc w:val="center"/>
        </w:trPr>
        <w:tc>
          <w:tcPr>
            <w:tcW w:w="4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B9118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E1DEA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立创EDA工程文件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28780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半成品原理图（核心部分已完成，含MCU、LoRa模块）</w:t>
            </w:r>
          </w:p>
        </w:tc>
      </w:tr>
      <w:tr w:rsidR="0044143E" w14:paraId="3E8B4AD1" w14:textId="77777777">
        <w:trPr>
          <w:jc w:val="center"/>
        </w:trPr>
        <w:tc>
          <w:tcPr>
            <w:tcW w:w="4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A8488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F429A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子电路功能说明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EEE31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待补全子电路的功能描述和接口定义</w:t>
            </w:r>
          </w:p>
        </w:tc>
      </w:tr>
      <w:tr w:rsidR="0044143E" w14:paraId="10998DE8" w14:textId="77777777">
        <w:trPr>
          <w:jc w:val="center"/>
        </w:trPr>
        <w:tc>
          <w:tcPr>
            <w:tcW w:w="4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C1FCC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1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0A673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板厂工艺能力参数表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272A97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设计规则参考依据（含mil/mm双单位）</w:t>
            </w:r>
          </w:p>
        </w:tc>
      </w:tr>
      <w:tr w:rsidR="0044143E" w14:paraId="3B180473" w14:textId="77777777">
        <w:trPr>
          <w:jc w:val="center"/>
        </w:trPr>
        <w:tc>
          <w:tcPr>
            <w:tcW w:w="447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DE5AB1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4</w:t>
            </w:r>
          </w:p>
        </w:tc>
        <w:tc>
          <w:tcPr>
            <w:tcW w:w="1327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EE1E4E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立创EDA专业版软件</w:t>
            </w:r>
          </w:p>
        </w:tc>
        <w:tc>
          <w:tcPr>
            <w:tcW w:w="3225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B17CCC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赛场已预装</w:t>
            </w:r>
          </w:p>
        </w:tc>
      </w:tr>
    </w:tbl>
    <w:p w14:paraId="236F89EB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（三）</w:t>
      </w:r>
      <w:r>
        <w:rPr>
          <w:rFonts w:hint="eastAsia"/>
          <w:b/>
          <w:bCs/>
          <w:lang w:eastAsia="zh"/>
        </w:rPr>
        <w:t>设计工艺要求</w:t>
      </w:r>
    </w:p>
    <w:p w14:paraId="090AC38F" w14:textId="77777777" w:rsidR="0044143E" w:rsidRDefault="00000000">
      <w:pPr>
        <w:rPr>
          <w:lang w:eastAsia="zh-CN"/>
        </w:rPr>
      </w:pPr>
      <w:r>
        <w:rPr>
          <w:lang w:eastAsia="zh-CN"/>
        </w:rPr>
        <w:t>以下参数基于板厂常规工艺能力（</w:t>
      </w:r>
      <w:r>
        <w:rPr>
          <w:lang w:eastAsia="zh-CN"/>
        </w:rPr>
        <w:t>FR-4</w:t>
      </w:r>
      <w:r>
        <w:rPr>
          <w:lang w:eastAsia="zh-CN"/>
        </w:rPr>
        <w:t>双面板），设计必须满足以下要求：</w:t>
      </w:r>
    </w:p>
    <w:tbl>
      <w:tblPr>
        <w:tblStyle w:val="af5"/>
        <w:tblW w:w="4999" w:type="pct"/>
        <w:jc w:val="center"/>
        <w:tblLook w:val="04A0" w:firstRow="1" w:lastRow="0" w:firstColumn="1" w:lastColumn="0" w:noHBand="0" w:noVBand="1"/>
      </w:tblPr>
      <w:tblGrid>
        <w:gridCol w:w="1996"/>
        <w:gridCol w:w="3003"/>
        <w:gridCol w:w="3861"/>
      </w:tblGrid>
      <w:tr w:rsidR="0044143E" w14:paraId="5DAB6FE7" w14:textId="77777777">
        <w:trPr>
          <w:jc w:val="center"/>
        </w:trPr>
        <w:tc>
          <w:tcPr>
            <w:tcW w:w="1126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7CFCE77D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板层结构</w:t>
            </w:r>
          </w:p>
        </w:tc>
        <w:tc>
          <w:tcPr>
            <w:tcW w:w="1694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499C8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双面板（顶层+底层）</w:t>
            </w:r>
          </w:p>
        </w:tc>
        <w:tc>
          <w:tcPr>
            <w:tcW w:w="2179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05982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2层铜</w:t>
            </w:r>
          </w:p>
        </w:tc>
      </w:tr>
      <w:tr w:rsidR="0044143E" w14:paraId="130388CE" w14:textId="77777777">
        <w:trPr>
          <w:jc w:val="center"/>
        </w:trPr>
        <w:tc>
          <w:tcPr>
            <w:tcW w:w="11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0D94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成品板厚</w:t>
            </w:r>
          </w:p>
        </w:tc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CCED0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1.6mm（63mil）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AF37F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设计前提</w:t>
            </w:r>
          </w:p>
        </w:tc>
      </w:tr>
      <w:tr w:rsidR="0044143E" w14:paraId="3BC48FC6" w14:textId="77777777">
        <w:trPr>
          <w:jc w:val="center"/>
        </w:trPr>
        <w:tc>
          <w:tcPr>
            <w:tcW w:w="11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A3FA8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成品铜厚</w:t>
            </w:r>
          </w:p>
        </w:tc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CF405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 xml:space="preserve">1oz </w:t>
            </w:r>
            <w:proofErr w:type="gramStart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/ 35</w:t>
            </w:r>
            <w:proofErr w:type="gramEnd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μm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E4635D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设计前提</w:t>
            </w:r>
          </w:p>
        </w:tc>
      </w:tr>
      <w:tr w:rsidR="0044143E" w14:paraId="17D44C9D" w14:textId="77777777">
        <w:trPr>
          <w:jc w:val="center"/>
        </w:trPr>
        <w:tc>
          <w:tcPr>
            <w:tcW w:w="11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CC601D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最小线宽</w:t>
            </w:r>
          </w:p>
        </w:tc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9039C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信号</w:t>
            </w:r>
            <w:proofErr w:type="gramStart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线 0.15</w:t>
            </w:r>
            <w:proofErr w:type="gramEnd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mm（6mil）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05BA9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电源线：3V3 ≥ 0.8mm（32mil）；5V ≥ 1.0mm（40mil）</w:t>
            </w:r>
          </w:p>
        </w:tc>
      </w:tr>
      <w:tr w:rsidR="0044143E" w14:paraId="54FC8F1C" w14:textId="77777777">
        <w:trPr>
          <w:jc w:val="center"/>
        </w:trPr>
        <w:tc>
          <w:tcPr>
            <w:tcW w:w="11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8BD78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最小线间距</w:t>
            </w:r>
          </w:p>
        </w:tc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D7FF8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0.15mm（6mil）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724637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线与线、线与焊盘</w:t>
            </w:r>
          </w:p>
        </w:tc>
      </w:tr>
      <w:tr w:rsidR="0044143E" w14:paraId="25803EC5" w14:textId="77777777">
        <w:trPr>
          <w:jc w:val="center"/>
        </w:trPr>
        <w:tc>
          <w:tcPr>
            <w:tcW w:w="11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0B0AE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过孔规格</w:t>
            </w:r>
          </w:p>
        </w:tc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AEF33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内径 0.3mm（12mil），</w:t>
            </w:r>
            <w:proofErr w:type="gramStart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外径 0.6</w:t>
            </w:r>
            <w:proofErr w:type="gramEnd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mm（24mil）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B4C1E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常规过孔</w:t>
            </w:r>
          </w:p>
        </w:tc>
      </w:tr>
      <w:tr w:rsidR="0044143E" w14:paraId="7B2BAF54" w14:textId="77777777">
        <w:trPr>
          <w:jc w:val="center"/>
        </w:trPr>
        <w:tc>
          <w:tcPr>
            <w:tcW w:w="11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F4E2B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丝印要求</w:t>
            </w:r>
          </w:p>
        </w:tc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AA1D1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2B8F7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字符不上焊盘，位号清晰可读</w:t>
            </w:r>
          </w:p>
        </w:tc>
      </w:tr>
      <w:tr w:rsidR="0044143E" w14:paraId="3BE42F99" w14:textId="77777777">
        <w:trPr>
          <w:jc w:val="center"/>
        </w:trPr>
        <w:tc>
          <w:tcPr>
            <w:tcW w:w="1126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5F2275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参考标准</w:t>
            </w:r>
          </w:p>
        </w:tc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5DB4DB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GB/T 4588-2025 + 板厂常规工艺能力</w:t>
            </w:r>
          </w:p>
        </w:tc>
        <w:tc>
          <w:tcPr>
            <w:tcW w:w="2179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941C9B7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" w:bidi="ar"/>
              </w:rPr>
              <w:t>\</w:t>
            </w:r>
          </w:p>
        </w:tc>
      </w:tr>
    </w:tbl>
    <w:p w14:paraId="3C02CA50" w14:textId="77777777" w:rsidR="0044143E" w:rsidRDefault="00000000">
      <w:pPr>
        <w:ind w:firstLine="562"/>
        <w:rPr>
          <w:b/>
          <w:bCs/>
        </w:rPr>
      </w:pPr>
      <w:r>
        <w:rPr>
          <w:b/>
          <w:bCs/>
        </w:rPr>
        <w:t>（四）</w:t>
      </w:r>
      <w:r>
        <w:rPr>
          <w:rFonts w:hint="eastAsia"/>
          <w:b/>
          <w:bCs/>
          <w:lang w:eastAsia="zh"/>
        </w:rPr>
        <w:t>模块任务</w:t>
      </w:r>
    </w:p>
    <w:p w14:paraId="52182EB6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B-</w:t>
      </w:r>
      <w:proofErr w:type="gramStart"/>
      <w:r>
        <w:rPr>
          <w:rFonts w:hint="eastAsia"/>
          <w:b/>
          <w:bCs/>
          <w:lang w:eastAsia="zh-CN"/>
        </w:rPr>
        <w:t xml:space="preserve">0  </w:t>
      </w:r>
      <w:r>
        <w:rPr>
          <w:rFonts w:hint="eastAsia"/>
          <w:b/>
          <w:bCs/>
          <w:lang w:eastAsia="zh-CN"/>
        </w:rPr>
        <w:t>自建连接器封装</w:t>
      </w:r>
      <w:proofErr w:type="gramEnd"/>
    </w:p>
    <w:p w14:paraId="04C4D92F" w14:textId="77777777" w:rsidR="0044143E" w:rsidRDefault="00000000">
      <w:pPr>
        <w:rPr>
          <w:lang w:eastAsia="zh-CN"/>
        </w:rPr>
      </w:pPr>
      <w:r>
        <w:rPr>
          <w:lang w:eastAsia="zh-CN"/>
        </w:rPr>
        <w:t>本设计中有一颗定制连接器，立创</w:t>
      </w:r>
      <w:r>
        <w:rPr>
          <w:lang w:eastAsia="zh-CN"/>
        </w:rPr>
        <w:t>EDA</w:t>
      </w:r>
      <w:r>
        <w:rPr>
          <w:lang w:eastAsia="zh-CN"/>
        </w:rPr>
        <w:t>库中没有对应封装，需要您自行绘制器件符号和</w:t>
      </w:r>
      <w:r>
        <w:rPr>
          <w:lang w:eastAsia="zh-CN"/>
        </w:rPr>
        <w:t>PCB</w:t>
      </w:r>
      <w:r>
        <w:rPr>
          <w:lang w:eastAsia="zh-CN"/>
        </w:rPr>
        <w:t>封装。</w:t>
      </w:r>
    </w:p>
    <w:p w14:paraId="0ECC841E" w14:textId="77777777" w:rsidR="0044143E" w:rsidRDefault="00000000">
      <w:pPr>
        <w:rPr>
          <w:lang w:eastAsia="zh"/>
        </w:rPr>
      </w:pPr>
      <w:r>
        <w:rPr>
          <w:rFonts w:hint="eastAsia"/>
          <w:lang w:eastAsia="zh"/>
        </w:rPr>
        <w:t>1</w:t>
      </w:r>
      <w:r>
        <w:rPr>
          <w:lang w:eastAsia="zh"/>
        </w:rPr>
        <w:t>.</w:t>
      </w:r>
      <w:r>
        <w:rPr>
          <w:lang w:eastAsia="zh"/>
        </w:rPr>
        <w:t>器件符号设计</w:t>
      </w:r>
    </w:p>
    <w:p w14:paraId="56F53489" w14:textId="77777777" w:rsidR="0044143E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）在立创</w:t>
      </w:r>
      <w:r>
        <w:rPr>
          <w:lang w:eastAsia="zh-CN"/>
        </w:rPr>
        <w:t>EDA</w:t>
      </w:r>
      <w:r>
        <w:rPr>
          <w:lang w:eastAsia="zh-CN"/>
        </w:rPr>
        <w:t>中新建器件，器件命名为</w:t>
      </w:r>
      <w:r>
        <w:rPr>
          <w:lang w:eastAsia="zh-CN"/>
        </w:rPr>
        <w:t>Pogo</w:t>
      </w:r>
      <w:r>
        <w:rPr>
          <w:rFonts w:hint="eastAsia"/>
          <w:lang w:eastAsia="zh-CN"/>
        </w:rPr>
        <w:t>P</w:t>
      </w:r>
      <w:r>
        <w:rPr>
          <w:lang w:eastAsia="zh-CN"/>
        </w:rPr>
        <w:t>in_8P</w:t>
      </w:r>
      <w:r>
        <w:rPr>
          <w:lang w:eastAsia="zh-CN"/>
        </w:rPr>
        <w:t>；</w:t>
      </w:r>
    </w:p>
    <w:p w14:paraId="17ED4A1B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）引脚排列：左侧</w:t>
      </w:r>
      <w:r>
        <w:rPr>
          <w:rFonts w:hint="eastAsia"/>
          <w:lang w:eastAsia="zh-CN"/>
        </w:rPr>
        <w:t>1-4</w:t>
      </w:r>
      <w:r>
        <w:rPr>
          <w:rFonts w:hint="eastAsia"/>
          <w:lang w:eastAsia="zh-CN"/>
        </w:rPr>
        <w:t>脚，右侧</w:t>
      </w:r>
      <w:r>
        <w:rPr>
          <w:rFonts w:hint="eastAsia"/>
          <w:lang w:eastAsia="zh-CN"/>
        </w:rPr>
        <w:t>8-5</w:t>
      </w:r>
      <w:r>
        <w:rPr>
          <w:rFonts w:hint="eastAsia"/>
          <w:lang w:eastAsia="zh-CN"/>
        </w:rPr>
        <w:t>脚（上到下）。</w:t>
      </w:r>
    </w:p>
    <w:p w14:paraId="0540BB97" w14:textId="77777777" w:rsidR="0044143E" w:rsidRDefault="00000000">
      <w:pPr>
        <w:rPr>
          <w:lang w:eastAsia="zh"/>
        </w:rPr>
      </w:pPr>
      <w:r>
        <w:rPr>
          <w:lang w:eastAsia="zh-CN"/>
        </w:rPr>
        <w:t>2. PCB</w:t>
      </w:r>
      <w:r>
        <w:rPr>
          <w:lang w:eastAsia="zh-CN"/>
        </w:rPr>
        <w:t>封装设计</w:t>
      </w:r>
    </w:p>
    <w:p w14:paraId="1F6931CD" w14:textId="77777777" w:rsidR="0044143E" w:rsidRDefault="00000000">
      <w:pPr>
        <w:rPr>
          <w:lang w:eastAsia="zh-CN"/>
        </w:rPr>
      </w:pPr>
      <w:r>
        <w:rPr>
          <w:rFonts w:hint="eastAsia"/>
          <w:noProof/>
          <w:lang w:eastAsia="zh"/>
        </w:rPr>
        <w:drawing>
          <wp:anchor distT="0" distB="0" distL="114300" distR="114300" simplePos="0" relativeHeight="251660288" behindDoc="0" locked="0" layoutInCell="1" allowOverlap="1" wp14:anchorId="03323761" wp14:editId="38833997">
            <wp:simplePos x="0" y="0"/>
            <wp:positionH relativeFrom="column">
              <wp:posOffset>281940</wp:posOffset>
            </wp:positionH>
            <wp:positionV relativeFrom="paragraph">
              <wp:posOffset>73660</wp:posOffset>
            </wp:positionV>
            <wp:extent cx="5405755" cy="3035935"/>
            <wp:effectExtent l="0" t="0" r="4445" b="12065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843D1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）按照产品图纸设计封装</w:t>
      </w:r>
    </w:p>
    <w:p w14:paraId="4F3E6132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）丝印层：绘制封装外框，第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脚附近加圆点标识；</w:t>
      </w:r>
    </w:p>
    <w:p w14:paraId="2723A4D1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）封装完成后导入到本工程的库中。</w:t>
      </w:r>
    </w:p>
    <w:p w14:paraId="1D769DC0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）将其放置到原理图的底板连接座部分（绿色高亮），按下述要求补全。</w:t>
      </w:r>
    </w:p>
    <w:p w14:paraId="6A8E8E96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</w:t>
      </w:r>
      <w:proofErr w:type="gramStart"/>
      <w:r>
        <w:rPr>
          <w:rFonts w:hint="eastAsia"/>
          <w:b/>
          <w:bCs/>
          <w:lang w:eastAsia="zh-CN"/>
        </w:rPr>
        <w:t xml:space="preserve">1  </w:t>
      </w:r>
      <w:r>
        <w:rPr>
          <w:rFonts w:hint="eastAsia"/>
          <w:b/>
          <w:bCs/>
          <w:lang w:eastAsia="zh-CN"/>
        </w:rPr>
        <w:t>原理图补全</w:t>
      </w:r>
      <w:proofErr w:type="gramEnd"/>
    </w:p>
    <w:p w14:paraId="7A010766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打开提供的立创</w:t>
      </w:r>
      <w:r>
        <w:rPr>
          <w:rFonts w:hint="eastAsia"/>
          <w:lang w:eastAsia="zh-CN"/>
        </w:rPr>
        <w:t>EDA</w:t>
      </w:r>
      <w:r>
        <w:rPr>
          <w:rFonts w:hint="eastAsia"/>
          <w:lang w:eastAsia="zh-CN"/>
        </w:rPr>
        <w:t>工程文件，根据以下子电路功能描述，补全对应子电路（原理图中已红色高亮）。元件型号与封装以赛场下发半</w:t>
      </w:r>
      <w:r>
        <w:rPr>
          <w:rFonts w:hint="eastAsia"/>
          <w:lang w:eastAsia="zh-CN"/>
        </w:rPr>
        <w:lastRenderedPageBreak/>
        <w:t>成品工程文件及库内推荐封装为准，本赛题不单独下发</w:t>
      </w:r>
      <w:r>
        <w:rPr>
          <w:rFonts w:hint="eastAsia"/>
          <w:lang w:eastAsia="zh-CN"/>
        </w:rPr>
        <w:t>BOM</w:t>
      </w:r>
      <w:r>
        <w:rPr>
          <w:rFonts w:hint="eastAsia"/>
          <w:lang w:eastAsia="zh-CN"/>
        </w:rPr>
        <w:t>清单与封装对照表。</w:t>
      </w:r>
    </w:p>
    <w:tbl>
      <w:tblPr>
        <w:tblStyle w:val="af5"/>
        <w:tblW w:w="4998" w:type="pct"/>
        <w:jc w:val="center"/>
        <w:tblLook w:val="04A0" w:firstRow="1" w:lastRow="0" w:firstColumn="1" w:lastColumn="0" w:noHBand="0" w:noVBand="1"/>
      </w:tblPr>
      <w:tblGrid>
        <w:gridCol w:w="848"/>
        <w:gridCol w:w="2693"/>
        <w:gridCol w:w="5317"/>
      </w:tblGrid>
      <w:tr w:rsidR="0044143E" w14:paraId="6ECF1031" w14:textId="77777777">
        <w:trPr>
          <w:jc w:val="center"/>
        </w:trPr>
        <w:tc>
          <w:tcPr>
            <w:tcW w:w="479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1485DE6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序号</w:t>
            </w:r>
          </w:p>
        </w:tc>
        <w:tc>
          <w:tcPr>
            <w:tcW w:w="1519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6EB0C85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子电路名称</w:t>
            </w:r>
          </w:p>
        </w:tc>
        <w:tc>
          <w:tcPr>
            <w:tcW w:w="3000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0F0285A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关键要求</w:t>
            </w:r>
          </w:p>
        </w:tc>
      </w:tr>
      <w:tr w:rsidR="0044143E" w14:paraId="7DA72843" w14:textId="77777777">
        <w:trPr>
          <w:jc w:val="center"/>
        </w:trPr>
        <w:tc>
          <w:tcPr>
            <w:tcW w:w="479" w:type="pct"/>
            <w:tcBorders>
              <w:left w:val="nil"/>
            </w:tcBorders>
            <w:shd w:val="clear" w:color="auto" w:fill="FFFFFF"/>
            <w:vAlign w:val="center"/>
          </w:tcPr>
          <w:p w14:paraId="18AD198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519" w:type="pct"/>
            <w:shd w:val="clear" w:color="auto" w:fill="FFFFFF"/>
            <w:vAlign w:val="center"/>
          </w:tcPr>
          <w:p w14:paraId="43B9B92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电源输入保护电路</w:t>
            </w:r>
          </w:p>
        </w:tc>
        <w:tc>
          <w:tcPr>
            <w:tcW w:w="3000" w:type="pct"/>
            <w:tcBorders>
              <w:right w:val="nil"/>
            </w:tcBorders>
            <w:shd w:val="clear" w:color="auto" w:fill="FFFFFF"/>
            <w:vAlign w:val="center"/>
          </w:tcPr>
          <w:p w14:paraId="47009D8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保险丝 + TVS + 反接保护二极管</w:t>
            </w:r>
          </w:p>
        </w:tc>
      </w:tr>
      <w:tr w:rsidR="0044143E" w14:paraId="5854E6A3" w14:textId="77777777">
        <w:trPr>
          <w:jc w:val="center"/>
        </w:trPr>
        <w:tc>
          <w:tcPr>
            <w:tcW w:w="479" w:type="pct"/>
            <w:tcBorders>
              <w:left w:val="nil"/>
            </w:tcBorders>
            <w:shd w:val="clear" w:color="auto" w:fill="FFFFFF"/>
            <w:vAlign w:val="center"/>
          </w:tcPr>
          <w:p w14:paraId="10C0A0B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519" w:type="pct"/>
            <w:shd w:val="clear" w:color="auto" w:fill="FFFFFF"/>
            <w:vAlign w:val="center"/>
          </w:tcPr>
          <w:p w14:paraId="48E1F7B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LDO稳压电路以及电源指示灯</w:t>
            </w:r>
          </w:p>
        </w:tc>
        <w:tc>
          <w:tcPr>
            <w:tcW w:w="3000" w:type="pct"/>
            <w:tcBorders>
              <w:right w:val="nil"/>
            </w:tcBorders>
            <w:shd w:val="clear" w:color="auto" w:fill="FFFFFF"/>
            <w:vAlign w:val="center"/>
          </w:tcPr>
          <w:p w14:paraId="1FE9685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AMS1117-3.3 + 输入/输出滤波</w:t>
            </w:r>
          </w:p>
        </w:tc>
      </w:tr>
      <w:tr w:rsidR="0044143E" w14:paraId="1A07C247" w14:textId="77777777">
        <w:trPr>
          <w:jc w:val="center"/>
        </w:trPr>
        <w:tc>
          <w:tcPr>
            <w:tcW w:w="479" w:type="pct"/>
            <w:tcBorders>
              <w:left w:val="nil"/>
            </w:tcBorders>
            <w:shd w:val="clear" w:color="auto" w:fill="FFFFFF"/>
            <w:vAlign w:val="center"/>
          </w:tcPr>
          <w:p w14:paraId="4C20DFE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1519" w:type="pct"/>
            <w:shd w:val="clear" w:color="auto" w:fill="FFFFFF"/>
            <w:vAlign w:val="center"/>
          </w:tcPr>
          <w:p w14:paraId="243B190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复位电路</w:t>
            </w:r>
          </w:p>
        </w:tc>
        <w:tc>
          <w:tcPr>
            <w:tcW w:w="3000" w:type="pct"/>
            <w:tcBorders>
              <w:right w:val="nil"/>
            </w:tcBorders>
            <w:shd w:val="clear" w:color="auto" w:fill="FFFFFF"/>
            <w:vAlign w:val="center"/>
          </w:tcPr>
          <w:p w14:paraId="0A3B250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上拉+可选RC + BOOT0下拉 + 复位按键</w:t>
            </w:r>
          </w:p>
        </w:tc>
      </w:tr>
      <w:tr w:rsidR="0044143E" w14:paraId="0341EB69" w14:textId="77777777">
        <w:trPr>
          <w:jc w:val="center"/>
        </w:trPr>
        <w:tc>
          <w:tcPr>
            <w:tcW w:w="479" w:type="pct"/>
            <w:tcBorders>
              <w:left w:val="nil"/>
            </w:tcBorders>
            <w:shd w:val="clear" w:color="auto" w:fill="FFFFFF"/>
            <w:vAlign w:val="center"/>
          </w:tcPr>
          <w:p w14:paraId="36B4DDA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4</w:t>
            </w:r>
          </w:p>
        </w:tc>
        <w:tc>
          <w:tcPr>
            <w:tcW w:w="1519" w:type="pct"/>
            <w:shd w:val="clear" w:color="auto" w:fill="FFFFFF"/>
            <w:vAlign w:val="center"/>
          </w:tcPr>
          <w:p w14:paraId="53A7606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LED指示电路</w:t>
            </w:r>
          </w:p>
        </w:tc>
        <w:tc>
          <w:tcPr>
            <w:tcW w:w="3000" w:type="pct"/>
            <w:tcBorders>
              <w:right w:val="nil"/>
            </w:tcBorders>
            <w:shd w:val="clear" w:color="auto" w:fill="FFFFFF"/>
            <w:vAlign w:val="center"/>
          </w:tcPr>
          <w:p w14:paraId="572A0D0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LED1/LED2 用户灯 + LED-PWR 电源灯（位号勿与D1/D2冲突）</w:t>
            </w:r>
          </w:p>
        </w:tc>
      </w:tr>
      <w:tr w:rsidR="0044143E" w14:paraId="37668FAD" w14:textId="77777777">
        <w:trPr>
          <w:jc w:val="center"/>
        </w:trPr>
        <w:tc>
          <w:tcPr>
            <w:tcW w:w="479" w:type="pct"/>
            <w:tcBorders>
              <w:left w:val="nil"/>
            </w:tcBorders>
            <w:shd w:val="clear" w:color="auto" w:fill="FFFFFF"/>
            <w:vAlign w:val="center"/>
          </w:tcPr>
          <w:p w14:paraId="12F0BAE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1519" w:type="pct"/>
            <w:shd w:val="clear" w:color="auto" w:fill="FFFFFF"/>
            <w:vAlign w:val="center"/>
          </w:tcPr>
          <w:p w14:paraId="383F7D7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按键电路</w:t>
            </w:r>
          </w:p>
        </w:tc>
        <w:tc>
          <w:tcPr>
            <w:tcW w:w="3000" w:type="pct"/>
            <w:tcBorders>
              <w:right w:val="nil"/>
            </w:tcBorders>
            <w:shd w:val="clear" w:color="auto" w:fill="FFFFFF"/>
            <w:vAlign w:val="center"/>
          </w:tcPr>
          <w:p w14:paraId="76BC787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4个用户按键（低电平有效）</w:t>
            </w:r>
          </w:p>
        </w:tc>
      </w:tr>
      <w:tr w:rsidR="0044143E" w14:paraId="338186B1" w14:textId="77777777">
        <w:trPr>
          <w:jc w:val="center"/>
        </w:trPr>
        <w:tc>
          <w:tcPr>
            <w:tcW w:w="479" w:type="pct"/>
            <w:tcBorders>
              <w:left w:val="nil"/>
            </w:tcBorders>
            <w:shd w:val="clear" w:color="auto" w:fill="FFFFFF"/>
            <w:vAlign w:val="center"/>
          </w:tcPr>
          <w:p w14:paraId="74A2B1E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6</w:t>
            </w:r>
          </w:p>
        </w:tc>
        <w:tc>
          <w:tcPr>
            <w:tcW w:w="1519" w:type="pct"/>
            <w:shd w:val="clear" w:color="auto" w:fill="FFFFFF"/>
            <w:vAlign w:val="center"/>
          </w:tcPr>
          <w:p w14:paraId="208F741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AHT30温湿度传感器</w:t>
            </w:r>
          </w:p>
        </w:tc>
        <w:tc>
          <w:tcPr>
            <w:tcW w:w="3000" w:type="pct"/>
            <w:tcBorders>
              <w:right w:val="nil"/>
            </w:tcBorders>
            <w:shd w:val="clear" w:color="auto" w:fill="FFFFFF"/>
            <w:vAlign w:val="center"/>
          </w:tcPr>
          <w:p w14:paraId="3A64439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I2C接口 + 4.7K上拉电阻</w:t>
            </w:r>
          </w:p>
        </w:tc>
      </w:tr>
      <w:tr w:rsidR="0044143E" w14:paraId="3D04FEA7" w14:textId="77777777">
        <w:trPr>
          <w:jc w:val="center"/>
        </w:trPr>
        <w:tc>
          <w:tcPr>
            <w:tcW w:w="479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0B190CC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7</w:t>
            </w:r>
          </w:p>
        </w:tc>
        <w:tc>
          <w:tcPr>
            <w:tcW w:w="1519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5B0C8F1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NE555多谐振荡器</w:t>
            </w:r>
          </w:p>
        </w:tc>
        <w:tc>
          <w:tcPr>
            <w:tcW w:w="3000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BD9C91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无稳态接法 + 电位器调频，OUT→PA8，供电+5V</w:t>
            </w:r>
          </w:p>
        </w:tc>
      </w:tr>
    </w:tbl>
    <w:p w14:paraId="03AA3173" w14:textId="77777777" w:rsidR="0044143E" w:rsidRDefault="0044143E">
      <w:pPr>
        <w:ind w:firstLine="562"/>
        <w:rPr>
          <w:b/>
          <w:bCs/>
          <w:lang w:eastAsia="zh-CN"/>
        </w:rPr>
      </w:pPr>
    </w:p>
    <w:p w14:paraId="3337C805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子电路功能说明：</w:t>
      </w:r>
    </w:p>
    <w:p w14:paraId="7E0126FA" w14:textId="77777777" w:rsidR="0044143E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）电源输入保护电路：</w:t>
      </w:r>
      <w:r>
        <w:rPr>
          <w:lang w:eastAsia="zh-CN"/>
        </w:rPr>
        <w:t>USB 5V</w:t>
      </w:r>
      <w:r>
        <w:rPr>
          <w:lang w:eastAsia="zh-CN"/>
        </w:rPr>
        <w:t>输入后，经过保险丝（</w:t>
      </w:r>
      <w:r>
        <w:rPr>
          <w:lang w:eastAsia="zh-CN"/>
        </w:rPr>
        <w:t>F1</w:t>
      </w:r>
      <w:r>
        <w:rPr>
          <w:lang w:eastAsia="zh-CN"/>
        </w:rPr>
        <w:t>，自恢复）</w:t>
      </w:r>
      <w:r>
        <w:rPr>
          <w:lang w:eastAsia="zh-CN"/>
        </w:rPr>
        <w:t>+ TVS</w:t>
      </w:r>
      <w:r>
        <w:rPr>
          <w:lang w:eastAsia="zh-CN"/>
        </w:rPr>
        <w:t>瞬态抑制二极管（</w:t>
      </w:r>
      <w:r>
        <w:rPr>
          <w:lang w:eastAsia="zh-CN"/>
        </w:rPr>
        <w:t>D2</w:t>
      </w:r>
      <w:r>
        <w:rPr>
          <w:lang w:eastAsia="zh-CN"/>
        </w:rPr>
        <w:t>，单向，</w:t>
      </w:r>
      <w:r>
        <w:rPr>
          <w:lang w:eastAsia="zh-CN"/>
        </w:rPr>
        <w:t>5V</w:t>
      </w:r>
      <w:r>
        <w:rPr>
          <w:lang w:eastAsia="zh-CN"/>
        </w:rPr>
        <w:t>击穿电压）</w:t>
      </w:r>
      <w:r>
        <w:rPr>
          <w:lang w:eastAsia="zh-CN"/>
        </w:rPr>
        <w:t xml:space="preserve">+ </w:t>
      </w:r>
      <w:r>
        <w:rPr>
          <w:lang w:eastAsia="zh-CN"/>
        </w:rPr>
        <w:t>肖特基二极管（</w:t>
      </w:r>
      <w:r>
        <w:rPr>
          <w:lang w:eastAsia="zh-CN"/>
        </w:rPr>
        <w:t>D1</w:t>
      </w:r>
      <w:r>
        <w:rPr>
          <w:lang w:eastAsia="zh-CN"/>
        </w:rPr>
        <w:t>，防反接），输出到</w:t>
      </w:r>
      <w:r>
        <w:rPr>
          <w:lang w:eastAsia="zh-CN"/>
        </w:rPr>
        <w:t>LDO</w:t>
      </w:r>
      <w:r>
        <w:rPr>
          <w:lang w:eastAsia="zh-CN"/>
        </w:rPr>
        <w:t>稳压输入。保险丝用于过流保护，</w:t>
      </w:r>
      <w:r>
        <w:rPr>
          <w:lang w:eastAsia="zh-CN"/>
        </w:rPr>
        <w:t>TVS</w:t>
      </w:r>
      <w:r>
        <w:rPr>
          <w:lang w:eastAsia="zh-CN"/>
        </w:rPr>
        <w:t>用于浪涌防护，肖特基二极管用于防电源反接保护。保护后输出节点为</w:t>
      </w:r>
      <w:r>
        <w:rPr>
          <w:lang w:eastAsia="zh-CN"/>
        </w:rPr>
        <w:t xml:space="preserve"> +5V</w:t>
      </w:r>
      <w:r>
        <w:rPr>
          <w:lang w:eastAsia="zh-CN"/>
        </w:rPr>
        <w:t>。</w:t>
      </w:r>
    </w:p>
    <w:p w14:paraId="0D4149BF" w14:textId="77777777" w:rsidR="0044143E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</w:t>
      </w:r>
      <w:r>
        <w:rPr>
          <w:lang w:eastAsia="zh-CN"/>
        </w:rPr>
        <w:t>LDO</w:t>
      </w:r>
      <w:r>
        <w:rPr>
          <w:lang w:eastAsia="zh-CN"/>
        </w:rPr>
        <w:t>稳压电路：</w:t>
      </w:r>
      <w:proofErr w:type="gramStart"/>
      <w:r>
        <w:rPr>
          <w:lang w:eastAsia="zh-CN"/>
        </w:rPr>
        <w:t>采用</w:t>
      </w:r>
      <w:r>
        <w:rPr>
          <w:lang w:eastAsia="zh-CN"/>
        </w:rPr>
        <w:t xml:space="preserve"> AMS1117</w:t>
      </w:r>
      <w:proofErr w:type="gramEnd"/>
      <w:r>
        <w:rPr>
          <w:lang w:eastAsia="zh-CN"/>
        </w:rPr>
        <w:t>-</w:t>
      </w:r>
      <w:proofErr w:type="gramStart"/>
      <w:r>
        <w:rPr>
          <w:lang w:eastAsia="zh-CN"/>
        </w:rPr>
        <w:t xml:space="preserve">3.3 </w:t>
      </w:r>
      <w:r>
        <w:rPr>
          <w:lang w:eastAsia="zh-CN"/>
        </w:rPr>
        <w:t>线性</w:t>
      </w:r>
      <w:proofErr w:type="gramEnd"/>
      <w:r>
        <w:rPr>
          <w:lang w:eastAsia="zh-CN"/>
        </w:rPr>
        <w:t>稳压器，将</w:t>
      </w:r>
      <w:r>
        <w:rPr>
          <w:lang w:eastAsia="zh-CN"/>
        </w:rPr>
        <w:t>5V</w:t>
      </w:r>
      <w:r>
        <w:rPr>
          <w:lang w:eastAsia="zh-CN"/>
        </w:rPr>
        <w:t>输入稳压为</w:t>
      </w:r>
      <w:r>
        <w:rPr>
          <w:lang w:eastAsia="zh-CN"/>
        </w:rPr>
        <w:t>3.3V</w:t>
      </w:r>
      <w:r>
        <w:rPr>
          <w:lang w:eastAsia="zh-CN"/>
        </w:rPr>
        <w:t>输出给</w:t>
      </w:r>
      <w:r>
        <w:rPr>
          <w:lang w:eastAsia="zh-CN"/>
        </w:rPr>
        <w:t>MCU</w:t>
      </w:r>
      <w:r>
        <w:rPr>
          <w:lang w:eastAsia="zh-CN"/>
        </w:rPr>
        <w:t>及外设供电。输入端并联</w:t>
      </w:r>
      <w:r>
        <w:rPr>
          <w:lang w:eastAsia="zh-CN"/>
        </w:rPr>
        <w:t>1μF</w:t>
      </w:r>
      <w:r>
        <w:rPr>
          <w:lang w:eastAsia="zh-CN"/>
        </w:rPr>
        <w:t>陶瓷电容滤波，输出端并联</w:t>
      </w:r>
      <w:r>
        <w:rPr>
          <w:lang w:eastAsia="zh-CN"/>
        </w:rPr>
        <w:t>1μF</w:t>
      </w:r>
      <w:r>
        <w:rPr>
          <w:lang w:eastAsia="zh-CN"/>
        </w:rPr>
        <w:t>陶瓷电容滤波。输入节点</w:t>
      </w:r>
      <w:r>
        <w:rPr>
          <w:lang w:eastAsia="zh-CN"/>
        </w:rPr>
        <w:t xml:space="preserve"> +5V</w:t>
      </w:r>
      <w:r>
        <w:rPr>
          <w:lang w:eastAsia="zh-CN"/>
        </w:rPr>
        <w:t>，输出</w:t>
      </w:r>
      <w:proofErr w:type="gramStart"/>
      <w:r>
        <w:rPr>
          <w:lang w:eastAsia="zh-CN"/>
        </w:rPr>
        <w:t>节点</w:t>
      </w:r>
      <w:r>
        <w:rPr>
          <w:lang w:eastAsia="zh-CN"/>
        </w:rPr>
        <w:t xml:space="preserve"> 3V3</w:t>
      </w:r>
      <w:proofErr w:type="gramEnd"/>
      <w:r>
        <w:rPr>
          <w:lang w:eastAsia="zh-CN"/>
        </w:rPr>
        <w:t>，地节点</w:t>
      </w:r>
      <w:r>
        <w:rPr>
          <w:lang w:eastAsia="zh-CN"/>
        </w:rPr>
        <w:t xml:space="preserve"> GND</w:t>
      </w:r>
      <w:r>
        <w:rPr>
          <w:lang w:eastAsia="zh-CN"/>
        </w:rPr>
        <w:t>。</w:t>
      </w:r>
    </w:p>
    <w:p w14:paraId="1CB6E0DB" w14:textId="77777777" w:rsidR="0044143E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）复位与</w:t>
      </w:r>
      <w:r>
        <w:rPr>
          <w:lang w:eastAsia="zh-CN"/>
        </w:rPr>
        <w:t>BOOT0</w:t>
      </w:r>
      <w:r>
        <w:rPr>
          <w:lang w:eastAsia="zh-CN"/>
        </w:rPr>
        <w:t>电路：</w:t>
      </w:r>
      <w:r>
        <w:rPr>
          <w:lang w:eastAsia="zh-CN"/>
        </w:rPr>
        <w:t>NRST</w:t>
      </w:r>
      <w:r>
        <w:rPr>
          <w:lang w:eastAsia="zh-CN"/>
        </w:rPr>
        <w:t>引脚通过</w:t>
      </w:r>
      <w:r>
        <w:rPr>
          <w:lang w:eastAsia="zh-CN"/>
        </w:rPr>
        <w:t>10kΩ</w:t>
      </w:r>
      <w:r>
        <w:rPr>
          <w:lang w:eastAsia="zh-CN"/>
        </w:rPr>
        <w:t>上拉电阻接</w:t>
      </w:r>
      <w:r>
        <w:rPr>
          <w:lang w:eastAsia="zh-CN"/>
        </w:rPr>
        <w:t>3V3</w:t>
      </w:r>
      <w:r>
        <w:rPr>
          <w:lang w:eastAsia="zh-CN"/>
        </w:rPr>
        <w:t>，并可并联约</w:t>
      </w:r>
      <w:r>
        <w:rPr>
          <w:lang w:eastAsia="zh-CN"/>
        </w:rPr>
        <w:t>100nF</w:t>
      </w:r>
      <w:r>
        <w:rPr>
          <w:lang w:eastAsia="zh-CN"/>
        </w:rPr>
        <w:t>电容至</w:t>
      </w:r>
      <w:r>
        <w:rPr>
          <w:lang w:eastAsia="zh-CN"/>
        </w:rPr>
        <w:t>GND</w:t>
      </w:r>
      <w:r>
        <w:rPr>
          <w:lang w:eastAsia="zh-CN"/>
        </w:rPr>
        <w:t>构成</w:t>
      </w:r>
      <w:r>
        <w:rPr>
          <w:lang w:eastAsia="zh-CN"/>
        </w:rPr>
        <w:t>RC</w:t>
      </w:r>
      <w:r>
        <w:rPr>
          <w:lang w:eastAsia="zh-CN"/>
        </w:rPr>
        <w:t>复位；复位按键</w:t>
      </w:r>
      <w:r>
        <w:rPr>
          <w:lang w:eastAsia="zh-CN"/>
        </w:rPr>
        <w:t>SW-RST</w:t>
      </w:r>
      <w:r>
        <w:rPr>
          <w:lang w:eastAsia="zh-CN"/>
        </w:rPr>
        <w:t>一端接</w:t>
      </w:r>
      <w:r>
        <w:rPr>
          <w:lang w:eastAsia="zh-CN"/>
        </w:rPr>
        <w:t>NRST</w:t>
      </w:r>
      <w:r>
        <w:rPr>
          <w:lang w:eastAsia="zh-CN"/>
        </w:rPr>
        <w:t>，另一端接</w:t>
      </w:r>
      <w:r>
        <w:rPr>
          <w:lang w:eastAsia="zh-CN"/>
        </w:rPr>
        <w:t>GND</w:t>
      </w:r>
      <w:r>
        <w:rPr>
          <w:lang w:eastAsia="zh-CN"/>
        </w:rPr>
        <w:t>，按下时拉低复位（</w:t>
      </w:r>
      <w:r>
        <w:rPr>
          <w:lang w:eastAsia="zh-CN"/>
        </w:rPr>
        <w:t>MCU</w:t>
      </w:r>
      <w:r>
        <w:rPr>
          <w:lang w:eastAsia="zh-CN"/>
        </w:rPr>
        <w:t>的</w:t>
      </w:r>
      <w:r>
        <w:rPr>
          <w:lang w:eastAsia="zh-CN"/>
        </w:rPr>
        <w:t>NRST</w:t>
      </w:r>
      <w:r>
        <w:rPr>
          <w:lang w:eastAsia="zh-CN"/>
        </w:rPr>
        <w:t>为低电平复位有效）。</w:t>
      </w:r>
      <w:r>
        <w:rPr>
          <w:lang w:eastAsia="zh-CN"/>
        </w:rPr>
        <w:t>BOOT0</w:t>
      </w:r>
      <w:r>
        <w:rPr>
          <w:lang w:eastAsia="zh-CN"/>
        </w:rPr>
        <w:t>引脚通过</w:t>
      </w:r>
      <w:r>
        <w:rPr>
          <w:lang w:eastAsia="zh-CN"/>
        </w:rPr>
        <w:t>10kΩ</w:t>
      </w:r>
      <w:r>
        <w:rPr>
          <w:lang w:eastAsia="zh-CN"/>
        </w:rPr>
        <w:t>下拉电阻接</w:t>
      </w:r>
      <w:r>
        <w:rPr>
          <w:lang w:eastAsia="zh-CN"/>
        </w:rPr>
        <w:t>GND</w:t>
      </w:r>
      <w:r>
        <w:rPr>
          <w:lang w:eastAsia="zh-CN"/>
        </w:rPr>
        <w:t>（正常启动模</w:t>
      </w:r>
      <w:r>
        <w:rPr>
          <w:lang w:eastAsia="zh-CN"/>
        </w:rPr>
        <w:lastRenderedPageBreak/>
        <w:t>式）；若半成品工程已预置</w:t>
      </w:r>
      <w:r>
        <w:rPr>
          <w:lang w:eastAsia="zh-CN"/>
        </w:rPr>
        <w:t>BOOT0</w:t>
      </w:r>
      <w:r>
        <w:rPr>
          <w:lang w:eastAsia="zh-CN"/>
        </w:rPr>
        <w:t>网络，请按工程网络连接补全，确保复位与启动配置可独立完成。</w:t>
      </w:r>
    </w:p>
    <w:p w14:paraId="2EDCFB70" w14:textId="77777777" w:rsidR="0044143E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</w:t>
      </w:r>
      <w:r>
        <w:rPr>
          <w:lang w:eastAsia="zh-CN"/>
        </w:rPr>
        <w:t>LED</w:t>
      </w:r>
      <w:r>
        <w:rPr>
          <w:lang w:eastAsia="zh-CN"/>
        </w:rPr>
        <w:t>指示电路：共</w:t>
      </w:r>
      <w:r>
        <w:rPr>
          <w:lang w:eastAsia="zh-CN"/>
        </w:rPr>
        <w:t>3</w:t>
      </w:r>
      <w:r>
        <w:rPr>
          <w:lang w:eastAsia="zh-CN"/>
        </w:rPr>
        <w:t>个</w:t>
      </w:r>
      <w:r>
        <w:rPr>
          <w:lang w:eastAsia="zh-CN"/>
        </w:rPr>
        <w:t>LED</w:t>
      </w:r>
      <w:r>
        <w:rPr>
          <w:lang w:eastAsia="zh-CN"/>
        </w:rPr>
        <w:t>，位号与二极管区分。</w:t>
      </w:r>
      <w:r>
        <w:rPr>
          <w:lang w:eastAsia="zh-CN"/>
        </w:rPr>
        <w:t>1</w:t>
      </w:r>
      <w:r>
        <w:rPr>
          <w:lang w:eastAsia="zh-CN"/>
        </w:rPr>
        <w:t>个电源指示灯</w:t>
      </w:r>
      <w:r>
        <w:rPr>
          <w:lang w:eastAsia="zh-CN"/>
        </w:rPr>
        <w:t>LED-PWR</w:t>
      </w:r>
      <w:r>
        <w:rPr>
          <w:lang w:eastAsia="zh-CN"/>
        </w:rPr>
        <w:t>：阳极经限流电阻（建议</w:t>
      </w:r>
      <w:r>
        <w:rPr>
          <w:lang w:eastAsia="zh-CN"/>
        </w:rPr>
        <w:t>470Ω</w:t>
      </w:r>
      <w:r>
        <w:rPr>
          <w:lang w:eastAsia="zh-CN"/>
        </w:rPr>
        <w:t>）接</w:t>
      </w:r>
      <w:r>
        <w:rPr>
          <w:lang w:eastAsia="zh-CN"/>
        </w:rPr>
        <w:t>3V3</w:t>
      </w:r>
      <w:r>
        <w:rPr>
          <w:lang w:eastAsia="zh-CN"/>
        </w:rPr>
        <w:t>，阴极接</w:t>
      </w:r>
      <w:r>
        <w:rPr>
          <w:lang w:eastAsia="zh-CN"/>
        </w:rPr>
        <w:t>GND</w:t>
      </w:r>
      <w:r>
        <w:rPr>
          <w:lang w:eastAsia="zh-CN"/>
        </w:rPr>
        <w:t>（或按工程给定接法）；</w:t>
      </w:r>
      <w:r>
        <w:rPr>
          <w:lang w:eastAsia="zh-CN"/>
        </w:rPr>
        <w:t>2</w:t>
      </w:r>
      <w:r>
        <w:rPr>
          <w:lang w:eastAsia="zh-CN"/>
        </w:rPr>
        <w:t>个用户</w:t>
      </w:r>
      <w:r>
        <w:rPr>
          <w:lang w:eastAsia="zh-CN"/>
        </w:rPr>
        <w:t>LED</w:t>
      </w:r>
      <w:r>
        <w:rPr>
          <w:lang w:eastAsia="zh-CN"/>
        </w:rPr>
        <w:t>（</w:t>
      </w:r>
      <w:r>
        <w:rPr>
          <w:lang w:eastAsia="zh-CN"/>
        </w:rPr>
        <w:t>LED1</w:t>
      </w:r>
      <w:r>
        <w:rPr>
          <w:lang w:eastAsia="zh-CN"/>
        </w:rPr>
        <w:t>、</w:t>
      </w:r>
      <w:r>
        <w:rPr>
          <w:lang w:eastAsia="zh-CN"/>
        </w:rPr>
        <w:t>LED2</w:t>
      </w:r>
      <w:r>
        <w:rPr>
          <w:lang w:eastAsia="zh-CN"/>
        </w:rPr>
        <w:t>）：阳极分别接</w:t>
      </w:r>
      <w:r>
        <w:rPr>
          <w:lang w:eastAsia="zh-CN"/>
        </w:rPr>
        <w:t>MCU</w:t>
      </w:r>
      <w:r>
        <w:rPr>
          <w:lang w:eastAsia="zh-CN"/>
        </w:rPr>
        <w:t>的</w:t>
      </w:r>
      <w:r>
        <w:rPr>
          <w:lang w:eastAsia="zh-CN"/>
        </w:rPr>
        <w:t>PA11</w:t>
      </w:r>
      <w:r>
        <w:rPr>
          <w:lang w:eastAsia="zh-CN"/>
        </w:rPr>
        <w:t>、</w:t>
      </w:r>
      <w:r>
        <w:rPr>
          <w:lang w:eastAsia="zh-CN"/>
        </w:rPr>
        <w:t>PA12</w:t>
      </w:r>
      <w:r>
        <w:rPr>
          <w:lang w:eastAsia="zh-CN"/>
        </w:rPr>
        <w:t>，阴极经限流电阻（建议</w:t>
      </w:r>
      <w:r>
        <w:rPr>
          <w:lang w:eastAsia="zh-CN"/>
        </w:rPr>
        <w:t>1kΩ</w:t>
      </w:r>
      <w:r>
        <w:rPr>
          <w:lang w:eastAsia="zh-CN"/>
        </w:rPr>
        <w:t>）接</w:t>
      </w:r>
      <w:r>
        <w:rPr>
          <w:lang w:eastAsia="zh-CN"/>
        </w:rPr>
        <w:t>GND</w:t>
      </w:r>
      <w:r>
        <w:rPr>
          <w:lang w:eastAsia="zh-CN"/>
        </w:rPr>
        <w:t>，</w:t>
      </w:r>
      <w:r>
        <w:rPr>
          <w:lang w:eastAsia="zh-CN"/>
        </w:rPr>
        <w:t>MCU</w:t>
      </w:r>
      <w:r>
        <w:rPr>
          <w:lang w:eastAsia="zh-CN"/>
        </w:rPr>
        <w:t>输出低电平时点亮。注意：电源保护电路中的肖特基二极管位号为</w:t>
      </w:r>
      <w:r>
        <w:rPr>
          <w:lang w:eastAsia="zh-CN"/>
        </w:rPr>
        <w:t>D1</w:t>
      </w:r>
      <w:r>
        <w:rPr>
          <w:lang w:eastAsia="zh-CN"/>
        </w:rPr>
        <w:t>、</w:t>
      </w:r>
      <w:r>
        <w:rPr>
          <w:lang w:eastAsia="zh-CN"/>
        </w:rPr>
        <w:t>TVS</w:t>
      </w:r>
      <w:r>
        <w:rPr>
          <w:lang w:eastAsia="zh-CN"/>
        </w:rPr>
        <w:t>为</w:t>
      </w:r>
      <w:r>
        <w:rPr>
          <w:lang w:eastAsia="zh-CN"/>
        </w:rPr>
        <w:t>D2</w:t>
      </w:r>
      <w:r>
        <w:rPr>
          <w:lang w:eastAsia="zh-CN"/>
        </w:rPr>
        <w:t>，不得与</w:t>
      </w:r>
      <w:r>
        <w:rPr>
          <w:lang w:eastAsia="zh-CN"/>
        </w:rPr>
        <w:t>LED</w:t>
      </w:r>
      <w:r>
        <w:rPr>
          <w:lang w:eastAsia="zh-CN"/>
        </w:rPr>
        <w:t>位号混用。</w:t>
      </w:r>
    </w:p>
    <w:p w14:paraId="6EA6D545" w14:textId="77777777" w:rsidR="0044143E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）按键电路：</w:t>
      </w:r>
      <w:r>
        <w:rPr>
          <w:lang w:eastAsia="zh-CN"/>
        </w:rPr>
        <w:t>4</w:t>
      </w:r>
      <w:r>
        <w:rPr>
          <w:lang w:eastAsia="zh-CN"/>
        </w:rPr>
        <w:t>个独立按键（</w:t>
      </w:r>
      <w:r>
        <w:rPr>
          <w:lang w:eastAsia="zh-CN"/>
        </w:rPr>
        <w:t>SW1~SW4</w:t>
      </w:r>
      <w:r>
        <w:rPr>
          <w:lang w:eastAsia="zh-CN"/>
        </w:rPr>
        <w:t>），一端分别接</w:t>
      </w:r>
      <w:r>
        <w:rPr>
          <w:lang w:eastAsia="zh-CN"/>
        </w:rPr>
        <w:t>MCU</w:t>
      </w:r>
      <w:r>
        <w:rPr>
          <w:lang w:eastAsia="zh-CN"/>
        </w:rPr>
        <w:t>的</w:t>
      </w:r>
      <w:r>
        <w:rPr>
          <w:lang w:eastAsia="zh-CN"/>
        </w:rPr>
        <w:t>PD0</w:t>
      </w:r>
      <w:r>
        <w:rPr>
          <w:lang w:eastAsia="zh-CN"/>
        </w:rPr>
        <w:t>、</w:t>
      </w:r>
      <w:r>
        <w:rPr>
          <w:lang w:eastAsia="zh-CN"/>
        </w:rPr>
        <w:t>PD1</w:t>
      </w:r>
      <w:r>
        <w:rPr>
          <w:lang w:eastAsia="zh-CN"/>
        </w:rPr>
        <w:t>、</w:t>
      </w:r>
      <w:r>
        <w:rPr>
          <w:lang w:eastAsia="zh-CN"/>
        </w:rPr>
        <w:t>P</w:t>
      </w:r>
      <w:r>
        <w:rPr>
          <w:rFonts w:hint="eastAsia"/>
          <w:lang w:eastAsia="zh-CN"/>
        </w:rPr>
        <w:t>D</w:t>
      </w: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PD3</w:t>
      </w:r>
      <w:r>
        <w:rPr>
          <w:lang w:eastAsia="zh-CN"/>
        </w:rPr>
        <w:t>引脚，另一端接</w:t>
      </w:r>
      <w:r>
        <w:rPr>
          <w:lang w:eastAsia="zh-CN"/>
        </w:rPr>
        <w:t>GND</w:t>
      </w:r>
      <w:r>
        <w:rPr>
          <w:lang w:eastAsia="zh-CN"/>
        </w:rPr>
        <w:t>。</w:t>
      </w:r>
      <w:r>
        <w:rPr>
          <w:lang w:eastAsia="zh-CN"/>
        </w:rPr>
        <w:t>MCU</w:t>
      </w:r>
      <w:r>
        <w:rPr>
          <w:lang w:eastAsia="zh-CN"/>
        </w:rPr>
        <w:t>引脚使用内部上拉，按键按下时引脚为低电平。按键无需外部上拉电阻。</w:t>
      </w:r>
    </w:p>
    <w:p w14:paraId="1150B340" w14:textId="77777777" w:rsidR="0044143E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</w:t>
      </w:r>
      <w:r>
        <w:rPr>
          <w:lang w:eastAsia="zh-CN"/>
        </w:rPr>
        <w:t>AHT30</w:t>
      </w:r>
      <w:r>
        <w:rPr>
          <w:lang w:eastAsia="zh-CN"/>
        </w:rPr>
        <w:t>温湿度传感器：</w:t>
      </w:r>
      <w:r>
        <w:rPr>
          <w:lang w:eastAsia="zh-CN"/>
        </w:rPr>
        <w:t>AHT30</w:t>
      </w:r>
      <w:r>
        <w:rPr>
          <w:lang w:eastAsia="zh-CN"/>
        </w:rPr>
        <w:t>是数字温湿度传感器，</w:t>
      </w:r>
      <w:r>
        <w:rPr>
          <w:lang w:eastAsia="zh-CN"/>
        </w:rPr>
        <w:t>I2C</w:t>
      </w:r>
      <w:r>
        <w:rPr>
          <w:lang w:eastAsia="zh-CN"/>
        </w:rPr>
        <w:t>接口。</w:t>
      </w:r>
      <w:r>
        <w:rPr>
          <w:lang w:eastAsia="zh-CN"/>
        </w:rPr>
        <w:t>VDD</w:t>
      </w:r>
      <w:r>
        <w:rPr>
          <w:lang w:eastAsia="zh-CN"/>
        </w:rPr>
        <w:t>接</w:t>
      </w:r>
      <w:r>
        <w:rPr>
          <w:lang w:eastAsia="zh-CN"/>
        </w:rPr>
        <w:t>3V3</w:t>
      </w:r>
      <w:r>
        <w:rPr>
          <w:lang w:eastAsia="zh-CN"/>
        </w:rPr>
        <w:t>，</w:t>
      </w:r>
      <w:r>
        <w:rPr>
          <w:lang w:eastAsia="zh-CN"/>
        </w:rPr>
        <w:t>GND</w:t>
      </w:r>
      <w:r>
        <w:rPr>
          <w:lang w:eastAsia="zh-CN"/>
        </w:rPr>
        <w:t>接</w:t>
      </w:r>
      <w:r>
        <w:rPr>
          <w:lang w:eastAsia="zh-CN"/>
        </w:rPr>
        <w:t>GND</w:t>
      </w:r>
      <w:r>
        <w:rPr>
          <w:lang w:eastAsia="zh-CN"/>
        </w:rPr>
        <w:t>。</w:t>
      </w:r>
      <w:r>
        <w:rPr>
          <w:lang w:eastAsia="zh-CN"/>
        </w:rPr>
        <w:t>SDA</w:t>
      </w:r>
      <w:r>
        <w:rPr>
          <w:lang w:eastAsia="zh-CN"/>
        </w:rPr>
        <w:t>接</w:t>
      </w:r>
      <w:r>
        <w:rPr>
          <w:lang w:eastAsia="zh-CN"/>
        </w:rPr>
        <w:t>MCU</w:t>
      </w:r>
      <w:r>
        <w:rPr>
          <w:lang w:eastAsia="zh-CN"/>
        </w:rPr>
        <w:t>的</w:t>
      </w:r>
      <w:r>
        <w:rPr>
          <w:lang w:eastAsia="zh-CN"/>
        </w:rPr>
        <w:t>PB9</w:t>
      </w:r>
      <w:r>
        <w:rPr>
          <w:lang w:eastAsia="zh-CN"/>
        </w:rPr>
        <w:t>（</w:t>
      </w:r>
      <w:r>
        <w:rPr>
          <w:lang w:eastAsia="zh-CN"/>
        </w:rPr>
        <w:t>I2C1_SDA</w:t>
      </w:r>
      <w:r>
        <w:rPr>
          <w:lang w:eastAsia="zh-CN"/>
        </w:rPr>
        <w:t>），</w:t>
      </w:r>
      <w:r>
        <w:rPr>
          <w:lang w:eastAsia="zh-CN"/>
        </w:rPr>
        <w:t>SCL</w:t>
      </w:r>
      <w:r>
        <w:rPr>
          <w:lang w:eastAsia="zh-CN"/>
        </w:rPr>
        <w:t>接</w:t>
      </w:r>
      <w:r>
        <w:rPr>
          <w:lang w:eastAsia="zh-CN"/>
        </w:rPr>
        <w:t>MCU</w:t>
      </w:r>
      <w:r>
        <w:rPr>
          <w:lang w:eastAsia="zh-CN"/>
        </w:rPr>
        <w:t>的</w:t>
      </w:r>
      <w:r>
        <w:rPr>
          <w:lang w:eastAsia="zh-CN"/>
        </w:rPr>
        <w:t>PB8</w:t>
      </w:r>
      <w:r>
        <w:rPr>
          <w:lang w:eastAsia="zh-CN"/>
        </w:rPr>
        <w:t>（</w:t>
      </w:r>
      <w:r>
        <w:rPr>
          <w:lang w:eastAsia="zh-CN"/>
        </w:rPr>
        <w:t>I2C1_SCL</w:t>
      </w:r>
      <w:r>
        <w:rPr>
          <w:lang w:eastAsia="zh-CN"/>
        </w:rPr>
        <w:t>）。</w:t>
      </w:r>
      <w:r>
        <w:rPr>
          <w:lang w:eastAsia="zh-CN"/>
        </w:rPr>
        <w:t>SDA</w:t>
      </w:r>
      <w:r>
        <w:rPr>
          <w:lang w:eastAsia="zh-CN"/>
        </w:rPr>
        <w:t>和</w:t>
      </w:r>
      <w:r>
        <w:rPr>
          <w:lang w:eastAsia="zh-CN"/>
        </w:rPr>
        <w:t>SCL</w:t>
      </w:r>
      <w:r>
        <w:rPr>
          <w:lang w:eastAsia="zh-CN"/>
        </w:rPr>
        <w:t>各接一个</w:t>
      </w:r>
      <w:r>
        <w:rPr>
          <w:lang w:eastAsia="zh-CN"/>
        </w:rPr>
        <w:t>4.7K</w:t>
      </w:r>
      <w:r>
        <w:rPr>
          <w:lang w:eastAsia="zh-CN"/>
        </w:rPr>
        <w:t>上拉电阻到</w:t>
      </w:r>
      <w:r>
        <w:rPr>
          <w:lang w:eastAsia="zh-CN"/>
        </w:rPr>
        <w:t>3V3</w:t>
      </w:r>
      <w:r>
        <w:rPr>
          <w:lang w:eastAsia="zh-CN"/>
        </w:rPr>
        <w:t>。</w:t>
      </w:r>
    </w:p>
    <w:p w14:paraId="5FF96967" w14:textId="77777777" w:rsidR="0044143E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</w:t>
      </w:r>
      <w:r>
        <w:rPr>
          <w:lang w:eastAsia="zh-CN"/>
        </w:rPr>
        <w:t>NE555</w:t>
      </w:r>
      <w:r>
        <w:rPr>
          <w:lang w:eastAsia="zh-CN"/>
        </w:rPr>
        <w:t>多谐振荡器：采用</w:t>
      </w:r>
      <w:r>
        <w:rPr>
          <w:lang w:eastAsia="zh-CN"/>
        </w:rPr>
        <w:t>NE555</w:t>
      </w:r>
      <w:r>
        <w:rPr>
          <w:lang w:eastAsia="zh-CN"/>
        </w:rPr>
        <w:t>构成无稳态（多谐）振荡电路，供电为</w:t>
      </w:r>
      <w:r>
        <w:rPr>
          <w:lang w:eastAsia="zh-CN"/>
        </w:rPr>
        <w:t>+5V</w:t>
      </w:r>
      <w:r>
        <w:rPr>
          <w:lang w:eastAsia="zh-CN"/>
        </w:rPr>
        <w:t>与</w:t>
      </w:r>
      <w:r>
        <w:rPr>
          <w:lang w:eastAsia="zh-CN"/>
        </w:rPr>
        <w:t>GND</w:t>
      </w:r>
      <w:r>
        <w:rPr>
          <w:lang w:eastAsia="zh-CN"/>
        </w:rPr>
        <w:t>。定时网络由电阻、电位器与电容构成（可按常见无稳态接法：</w:t>
      </w:r>
      <w:r>
        <w:rPr>
          <w:lang w:eastAsia="zh-CN"/>
        </w:rPr>
        <w:t>RA</w:t>
      </w:r>
      <w:r>
        <w:rPr>
          <w:lang w:eastAsia="zh-CN"/>
        </w:rPr>
        <w:t>、</w:t>
      </w:r>
      <w:r>
        <w:rPr>
          <w:lang w:eastAsia="zh-CN"/>
        </w:rPr>
        <w:t>RB/</w:t>
      </w:r>
      <w:r>
        <w:rPr>
          <w:lang w:eastAsia="zh-CN"/>
        </w:rPr>
        <w:t>电位器、</w:t>
      </w:r>
      <w:r>
        <w:rPr>
          <w:lang w:eastAsia="zh-CN"/>
        </w:rPr>
        <w:t>C</w:t>
      </w:r>
      <w:r>
        <w:rPr>
          <w:lang w:eastAsia="zh-CN"/>
        </w:rPr>
        <w:t>），通过电位器调节输出方波频率；</w:t>
      </w:r>
      <w:r>
        <w:rPr>
          <w:lang w:eastAsia="zh-CN"/>
        </w:rPr>
        <w:t>OUT</w:t>
      </w:r>
      <w:r>
        <w:rPr>
          <w:lang w:eastAsia="zh-CN"/>
        </w:rPr>
        <w:t>输出接</w:t>
      </w:r>
      <w:r>
        <w:rPr>
          <w:lang w:eastAsia="zh-CN"/>
        </w:rPr>
        <w:t>MCU</w:t>
      </w:r>
      <w:r>
        <w:rPr>
          <w:lang w:eastAsia="zh-CN"/>
        </w:rPr>
        <w:t>的</w:t>
      </w:r>
      <w:r>
        <w:rPr>
          <w:lang w:eastAsia="zh-CN"/>
        </w:rPr>
        <w:t>PA8</w:t>
      </w:r>
      <w:r>
        <w:rPr>
          <w:lang w:eastAsia="zh-CN"/>
        </w:rPr>
        <w:t>（</w:t>
      </w:r>
      <w:r>
        <w:rPr>
          <w:lang w:eastAsia="zh-CN"/>
        </w:rPr>
        <w:t>TIM1_CH1</w:t>
      </w:r>
      <w:r>
        <w:rPr>
          <w:lang w:eastAsia="zh-CN"/>
        </w:rPr>
        <w:t>，用于输入捕获测频）。复位脚（</w:t>
      </w:r>
      <w:r>
        <w:rPr>
          <w:lang w:eastAsia="zh-CN"/>
        </w:rPr>
        <w:t>RESET</w:t>
      </w:r>
      <w:r>
        <w:rPr>
          <w:lang w:eastAsia="zh-CN"/>
        </w:rPr>
        <w:t>）接</w:t>
      </w:r>
      <w:r>
        <w:rPr>
          <w:lang w:eastAsia="zh-CN"/>
        </w:rPr>
        <w:t>+5V</w:t>
      </w:r>
      <w:r>
        <w:rPr>
          <w:lang w:eastAsia="zh-CN"/>
        </w:rPr>
        <w:t>，控制脚（</w:t>
      </w:r>
      <w:r>
        <w:rPr>
          <w:lang w:eastAsia="zh-CN"/>
        </w:rPr>
        <w:t>CONT</w:t>
      </w:r>
      <w:r>
        <w:rPr>
          <w:lang w:eastAsia="zh-CN"/>
        </w:rPr>
        <w:t>）可按常规经电容旁路至</w:t>
      </w:r>
      <w:r>
        <w:rPr>
          <w:lang w:eastAsia="zh-CN"/>
        </w:rPr>
        <w:t>GND</w:t>
      </w:r>
      <w:r>
        <w:rPr>
          <w:lang w:eastAsia="zh-CN"/>
        </w:rPr>
        <w:t>。请补全至可独立振荡并输出至</w:t>
      </w:r>
      <w:r>
        <w:rPr>
          <w:lang w:eastAsia="zh-CN"/>
        </w:rPr>
        <w:t>PA8</w:t>
      </w:r>
      <w:r>
        <w:rPr>
          <w:lang w:eastAsia="zh-CN"/>
        </w:rPr>
        <w:t>，具体阻容取值以半成品工程标注或库内常用值为准。</w:t>
      </w:r>
    </w:p>
    <w:p w14:paraId="7E4D755F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</w:t>
      </w:r>
      <w:proofErr w:type="gramStart"/>
      <w:r>
        <w:rPr>
          <w:rFonts w:hint="eastAsia"/>
          <w:b/>
          <w:bCs/>
          <w:lang w:eastAsia="zh-CN"/>
        </w:rPr>
        <w:t xml:space="preserve">2  </w:t>
      </w:r>
      <w:r>
        <w:rPr>
          <w:rFonts w:hint="eastAsia"/>
          <w:b/>
          <w:bCs/>
          <w:lang w:eastAsia="zh-CN"/>
        </w:rPr>
        <w:t>设计规则设置</w:t>
      </w:r>
      <w:proofErr w:type="gramEnd"/>
    </w:p>
    <w:p w14:paraId="7C9CBF5C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）根据工艺要求表设置</w:t>
      </w:r>
      <w:r>
        <w:rPr>
          <w:rFonts w:hint="eastAsia"/>
          <w:lang w:eastAsia="zh-CN"/>
        </w:rPr>
        <w:t>DRC</w:t>
      </w:r>
      <w:r>
        <w:rPr>
          <w:rFonts w:hint="eastAsia"/>
          <w:lang w:eastAsia="zh-CN"/>
        </w:rPr>
        <w:t>设计规则，单位支持</w:t>
      </w:r>
      <w:r>
        <w:rPr>
          <w:rFonts w:hint="eastAsia"/>
          <w:lang w:eastAsia="zh-CN"/>
        </w:rPr>
        <w:t>mil/mm</w:t>
      </w:r>
      <w:r>
        <w:rPr>
          <w:rFonts w:hint="eastAsia"/>
          <w:lang w:eastAsia="zh-CN"/>
        </w:rPr>
        <w:t>切换；</w:t>
      </w:r>
    </w:p>
    <w:p w14:paraId="24662462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）设置线宽规则：信号</w:t>
      </w:r>
      <w:proofErr w:type="gramStart"/>
      <w:r>
        <w:rPr>
          <w:rFonts w:hint="eastAsia"/>
          <w:lang w:eastAsia="zh-CN"/>
        </w:rPr>
        <w:t>线</w:t>
      </w:r>
      <w:r>
        <w:rPr>
          <w:rFonts w:hint="eastAsia"/>
          <w:lang w:eastAsia="zh-CN"/>
        </w:rPr>
        <w:t xml:space="preserve"> 0.15</w:t>
      </w:r>
      <w:proofErr w:type="gramEnd"/>
      <w:r>
        <w:rPr>
          <w:rFonts w:hint="eastAsia"/>
          <w:lang w:eastAsia="zh-CN"/>
        </w:rPr>
        <w:t>mm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6mil</w:t>
      </w:r>
      <w:r>
        <w:rPr>
          <w:rFonts w:hint="eastAsia"/>
          <w:lang w:eastAsia="zh-CN"/>
        </w:rPr>
        <w:t>）；电源线分级：</w:t>
      </w:r>
      <w:r>
        <w:rPr>
          <w:rFonts w:hint="eastAsia"/>
          <w:lang w:eastAsia="zh-CN"/>
        </w:rPr>
        <w:t xml:space="preserve">3V3 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 xml:space="preserve"> 0.8mm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32mil</w:t>
      </w:r>
      <w:r>
        <w:rPr>
          <w:rFonts w:hint="eastAsia"/>
          <w:lang w:eastAsia="zh-CN"/>
        </w:rPr>
        <w:t>），</w:t>
      </w:r>
      <w:r>
        <w:rPr>
          <w:rFonts w:hint="eastAsia"/>
          <w:lang w:eastAsia="zh-CN"/>
        </w:rPr>
        <w:t xml:space="preserve">5V 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 xml:space="preserve"> 1.0mm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40mil</w:t>
      </w:r>
      <w:r>
        <w:rPr>
          <w:rFonts w:hint="eastAsia"/>
          <w:lang w:eastAsia="zh-CN"/>
        </w:rPr>
        <w:t>）；</w:t>
      </w:r>
    </w:p>
    <w:p w14:paraId="7D8E9618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）设置过孔规则：</w:t>
      </w:r>
      <w:proofErr w:type="gramStart"/>
      <w:r>
        <w:rPr>
          <w:rFonts w:hint="eastAsia"/>
          <w:lang w:eastAsia="zh-CN"/>
        </w:rPr>
        <w:t>内径</w:t>
      </w:r>
      <w:r>
        <w:rPr>
          <w:rFonts w:hint="eastAsia"/>
          <w:lang w:eastAsia="zh-CN"/>
        </w:rPr>
        <w:t xml:space="preserve"> 0.3</w:t>
      </w:r>
      <w:proofErr w:type="gramEnd"/>
      <w:r>
        <w:rPr>
          <w:rFonts w:hint="eastAsia"/>
          <w:lang w:eastAsia="zh-CN"/>
        </w:rPr>
        <w:t>mm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12mil</w:t>
      </w:r>
      <w:r>
        <w:rPr>
          <w:rFonts w:hint="eastAsia"/>
          <w:lang w:eastAsia="zh-CN"/>
        </w:rPr>
        <w:t>），</w:t>
      </w:r>
      <w:proofErr w:type="gramStart"/>
      <w:r>
        <w:rPr>
          <w:rFonts w:hint="eastAsia"/>
          <w:lang w:eastAsia="zh-CN"/>
        </w:rPr>
        <w:t>外径</w:t>
      </w:r>
      <w:r>
        <w:rPr>
          <w:rFonts w:hint="eastAsia"/>
          <w:lang w:eastAsia="zh-CN"/>
        </w:rPr>
        <w:t xml:space="preserve"> 0.6</w:t>
      </w:r>
      <w:proofErr w:type="gramEnd"/>
      <w:r>
        <w:rPr>
          <w:rFonts w:hint="eastAsia"/>
          <w:lang w:eastAsia="zh-CN"/>
        </w:rPr>
        <w:t>mm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24mil</w:t>
      </w:r>
      <w:r>
        <w:rPr>
          <w:rFonts w:hint="eastAsia"/>
          <w:lang w:eastAsia="zh-CN"/>
        </w:rPr>
        <w:t>）；</w:t>
      </w:r>
    </w:p>
    <w:p w14:paraId="62211665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lastRenderedPageBreak/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）设置安全间距规则：线线间距、线焊盘间距、孔线间距均</w:t>
      </w:r>
      <w:proofErr w:type="gramStart"/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 xml:space="preserve"> 0.15</w:t>
      </w:r>
      <w:proofErr w:type="gramEnd"/>
      <w:r>
        <w:rPr>
          <w:rFonts w:hint="eastAsia"/>
          <w:lang w:eastAsia="zh-CN"/>
        </w:rPr>
        <w:t>mm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6mil</w:t>
      </w:r>
      <w:r>
        <w:rPr>
          <w:rFonts w:hint="eastAsia"/>
          <w:lang w:eastAsia="zh-CN"/>
        </w:rPr>
        <w:t>）；</w:t>
      </w:r>
    </w:p>
    <w:p w14:paraId="2A650E50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）设置阻焊规则：焊盘</w:t>
      </w:r>
      <w:r>
        <w:rPr>
          <w:rFonts w:hint="eastAsia"/>
          <w:lang w:eastAsia="zh-CN"/>
        </w:rPr>
        <w:t>1:1</w:t>
      </w:r>
      <w:r>
        <w:rPr>
          <w:rFonts w:hint="eastAsia"/>
          <w:lang w:eastAsia="zh-CN"/>
        </w:rPr>
        <w:t>开窗，阻焊桥最小</w:t>
      </w:r>
      <w:proofErr w:type="gramStart"/>
      <w:r>
        <w:rPr>
          <w:rFonts w:hint="eastAsia"/>
          <w:lang w:eastAsia="zh-CN"/>
        </w:rPr>
        <w:t>宽度</w:t>
      </w:r>
      <w:r>
        <w:rPr>
          <w:rFonts w:hint="eastAsia"/>
          <w:lang w:eastAsia="zh-CN"/>
        </w:rPr>
        <w:t xml:space="preserve"> 0.1</w:t>
      </w:r>
      <w:proofErr w:type="gramEnd"/>
      <w:r>
        <w:rPr>
          <w:rFonts w:hint="eastAsia"/>
          <w:lang w:eastAsia="zh-CN"/>
        </w:rPr>
        <w:t>mm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4mil</w:t>
      </w:r>
      <w:r>
        <w:rPr>
          <w:rFonts w:hint="eastAsia"/>
          <w:lang w:eastAsia="zh-CN"/>
        </w:rPr>
        <w:t>）。</w:t>
      </w:r>
    </w:p>
    <w:p w14:paraId="01E2E2F1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</w:t>
      </w:r>
      <w:proofErr w:type="gramStart"/>
      <w:r>
        <w:rPr>
          <w:rFonts w:hint="eastAsia"/>
          <w:b/>
          <w:bCs/>
          <w:lang w:eastAsia="zh-CN"/>
        </w:rPr>
        <w:t>3  PCB</w:t>
      </w:r>
      <w:proofErr w:type="gramEnd"/>
      <w:r>
        <w:rPr>
          <w:rFonts w:hint="eastAsia"/>
          <w:b/>
          <w:bCs/>
          <w:lang w:eastAsia="zh-CN"/>
        </w:rPr>
        <w:t>布局</w:t>
      </w:r>
    </w:p>
    <w:p w14:paraId="7828DCC9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将原理图信息更新到</w:t>
      </w:r>
      <w:r>
        <w:rPr>
          <w:rFonts w:hint="eastAsia"/>
          <w:lang w:eastAsia="zh-CN"/>
        </w:rPr>
        <w:t>PCB</w:t>
      </w:r>
      <w:r>
        <w:rPr>
          <w:rFonts w:hint="eastAsia"/>
          <w:lang w:eastAsia="zh-CN"/>
        </w:rPr>
        <w:t>编辑器，在给定的板框区域内完成元件布局。</w:t>
      </w:r>
    </w:p>
    <w:p w14:paraId="52AB15CA" w14:textId="77777777" w:rsidR="0044143E" w:rsidRDefault="00000000">
      <w:pPr>
        <w:rPr>
          <w:lang w:eastAsia="zh"/>
        </w:rPr>
      </w:pPr>
      <w:r>
        <w:rPr>
          <w:rFonts w:hint="eastAsia"/>
          <w:lang w:eastAsia="zh"/>
        </w:rPr>
        <w:t>布局要求</w:t>
      </w:r>
    </w:p>
    <w:p w14:paraId="086FC03A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）板框尺寸：以赛场下发半成品工程文件中的板框为准（含外形与倒圆角），不得自行改动板框尺寸；在给定板框区域内完成布局。</w:t>
      </w:r>
    </w:p>
    <w:p w14:paraId="422E1C61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）电源模块（</w:t>
      </w:r>
      <w:r>
        <w:rPr>
          <w:rFonts w:hint="eastAsia"/>
          <w:lang w:eastAsia="zh-CN"/>
        </w:rPr>
        <w:t>AMS1117</w:t>
      </w:r>
      <w:r>
        <w:rPr>
          <w:rFonts w:hint="eastAsia"/>
          <w:lang w:eastAsia="zh-CN"/>
        </w:rPr>
        <w:t>、滤波电容）集中放置在电源输入端</w:t>
      </w:r>
      <w:proofErr w:type="gramStart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PogoPin</w:t>
      </w:r>
      <w:proofErr w:type="spellEnd"/>
      <w:r>
        <w:rPr>
          <w:rFonts w:hint="eastAsia"/>
          <w:lang w:eastAsia="zh-CN"/>
        </w:rPr>
        <w:t>)</w:t>
      </w:r>
      <w:proofErr w:type="gramEnd"/>
      <w:r>
        <w:rPr>
          <w:rFonts w:hint="eastAsia"/>
          <w:lang w:eastAsia="zh-CN"/>
        </w:rPr>
        <w:t>附近，输入输出路径清晰；</w:t>
      </w:r>
    </w:p>
    <w:p w14:paraId="7E038EA0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）晶振电路靠近</w:t>
      </w:r>
      <w:r>
        <w:rPr>
          <w:rFonts w:hint="eastAsia"/>
          <w:lang w:eastAsia="zh-CN"/>
        </w:rPr>
        <w:t>MCU</w:t>
      </w:r>
      <w:r>
        <w:rPr>
          <w:rFonts w:hint="eastAsia"/>
          <w:lang w:eastAsia="zh-CN"/>
        </w:rPr>
        <w:t>晶振引脚；</w:t>
      </w:r>
    </w:p>
    <w:p w14:paraId="698384B6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LoRa</w:t>
      </w:r>
      <w:r>
        <w:rPr>
          <w:rFonts w:hint="eastAsia"/>
          <w:lang w:eastAsia="zh-CN"/>
        </w:rPr>
        <w:t>模块放置在板边缘，天线端靠近板边缘；</w:t>
      </w:r>
    </w:p>
    <w:p w14:paraId="75872C3B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）元件布局按功能模块分区（电源区、主控区、接口区、传感器区）；</w:t>
      </w:r>
    </w:p>
    <w:p w14:paraId="5DB8C5C6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）调整位号丝印位置，确保清晰可读，不与焊盘重叠。</w:t>
      </w:r>
    </w:p>
    <w:p w14:paraId="14881DF7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参考图：</w:t>
      </w:r>
    </w:p>
    <w:p w14:paraId="44F248D3" w14:textId="77777777" w:rsidR="0044143E" w:rsidRDefault="00000000">
      <w:pPr>
        <w:pStyle w:val="a2"/>
        <w:ind w:firstLine="560"/>
        <w:rPr>
          <w:lang w:eastAsia="zh"/>
        </w:rPr>
      </w:pPr>
      <w:r>
        <w:rPr>
          <w:rFonts w:hint="eastAsia"/>
          <w:noProof/>
          <w:lang w:eastAsia="zh"/>
        </w:rPr>
        <w:drawing>
          <wp:anchor distT="0" distB="0" distL="114300" distR="114300" simplePos="0" relativeHeight="251661312" behindDoc="0" locked="0" layoutInCell="1" allowOverlap="1" wp14:anchorId="1D4515ED" wp14:editId="7E66D4D3">
            <wp:simplePos x="0" y="0"/>
            <wp:positionH relativeFrom="column">
              <wp:posOffset>109220</wp:posOffset>
            </wp:positionH>
            <wp:positionV relativeFrom="paragraph">
              <wp:posOffset>99060</wp:posOffset>
            </wp:positionV>
            <wp:extent cx="5490210" cy="3087370"/>
            <wp:effectExtent l="0" t="0" r="11430" b="635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0940E" w14:textId="77777777" w:rsidR="0044143E" w:rsidRDefault="0044143E">
      <w:pPr>
        <w:rPr>
          <w:lang w:eastAsia="zh-CN"/>
        </w:rPr>
      </w:pPr>
    </w:p>
    <w:p w14:paraId="4B9CA8EA" w14:textId="77777777" w:rsidR="0044143E" w:rsidRDefault="0044143E">
      <w:pPr>
        <w:rPr>
          <w:lang w:eastAsia="zh-CN"/>
        </w:rPr>
      </w:pPr>
    </w:p>
    <w:p w14:paraId="5408EBF4" w14:textId="77777777" w:rsidR="0044143E" w:rsidRDefault="0044143E">
      <w:pPr>
        <w:rPr>
          <w:lang w:eastAsia="zh-CN"/>
        </w:rPr>
      </w:pPr>
    </w:p>
    <w:p w14:paraId="7550CC66" w14:textId="77777777" w:rsidR="0044143E" w:rsidRDefault="0044143E">
      <w:pPr>
        <w:rPr>
          <w:lang w:eastAsia="zh-CN"/>
        </w:rPr>
      </w:pPr>
    </w:p>
    <w:p w14:paraId="37BE6050" w14:textId="77777777" w:rsidR="0044143E" w:rsidRDefault="0044143E">
      <w:pPr>
        <w:rPr>
          <w:lang w:eastAsia="zh-CN"/>
        </w:rPr>
      </w:pPr>
    </w:p>
    <w:p w14:paraId="1D81AF43" w14:textId="77777777" w:rsidR="0044143E" w:rsidRDefault="0044143E">
      <w:pPr>
        <w:rPr>
          <w:lang w:eastAsia="zh-CN"/>
        </w:rPr>
      </w:pPr>
    </w:p>
    <w:p w14:paraId="132D5AC9" w14:textId="77777777" w:rsidR="0044143E" w:rsidRDefault="0044143E">
      <w:pPr>
        <w:rPr>
          <w:lang w:eastAsia="zh-CN"/>
        </w:rPr>
      </w:pPr>
    </w:p>
    <w:p w14:paraId="4E008266" w14:textId="77777777" w:rsidR="0044143E" w:rsidRDefault="0044143E">
      <w:pPr>
        <w:rPr>
          <w:lang w:eastAsia="zh-CN"/>
        </w:rPr>
      </w:pPr>
    </w:p>
    <w:p w14:paraId="0497516F" w14:textId="77777777" w:rsidR="0044143E" w:rsidRDefault="00000000">
      <w:pPr>
        <w:rPr>
          <w:lang w:eastAsia="zh-CN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49FF978A" wp14:editId="6D6570C2">
            <wp:simplePos x="0" y="0"/>
            <wp:positionH relativeFrom="column">
              <wp:posOffset>-12700</wp:posOffset>
            </wp:positionH>
            <wp:positionV relativeFrom="paragraph">
              <wp:posOffset>15875</wp:posOffset>
            </wp:positionV>
            <wp:extent cx="5490210" cy="3084830"/>
            <wp:effectExtent l="0" t="0" r="11430" b="8890"/>
            <wp:wrapNone/>
            <wp:docPr id="7289037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3774" name="图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1BC2A7" w14:textId="77777777" w:rsidR="0044143E" w:rsidRDefault="0044143E">
      <w:pPr>
        <w:rPr>
          <w:lang w:eastAsia="zh-CN"/>
        </w:rPr>
      </w:pPr>
    </w:p>
    <w:p w14:paraId="10074468" w14:textId="77777777" w:rsidR="0044143E" w:rsidRDefault="0044143E">
      <w:pPr>
        <w:rPr>
          <w:lang w:eastAsia="zh-CN"/>
        </w:rPr>
      </w:pPr>
    </w:p>
    <w:p w14:paraId="01D8050E" w14:textId="77777777" w:rsidR="0044143E" w:rsidRDefault="0044143E">
      <w:pPr>
        <w:rPr>
          <w:lang w:eastAsia="zh-CN"/>
        </w:rPr>
      </w:pPr>
    </w:p>
    <w:p w14:paraId="57469133" w14:textId="77777777" w:rsidR="0044143E" w:rsidRDefault="0044143E">
      <w:pPr>
        <w:rPr>
          <w:lang w:eastAsia="zh-CN"/>
        </w:rPr>
      </w:pPr>
    </w:p>
    <w:p w14:paraId="493D2453" w14:textId="77777777" w:rsidR="0044143E" w:rsidRDefault="0044143E">
      <w:pPr>
        <w:rPr>
          <w:lang w:eastAsia="zh-CN"/>
        </w:rPr>
      </w:pPr>
    </w:p>
    <w:p w14:paraId="49A769FB" w14:textId="77777777" w:rsidR="0044143E" w:rsidRDefault="0044143E">
      <w:pPr>
        <w:rPr>
          <w:lang w:eastAsia="zh-CN"/>
        </w:rPr>
      </w:pPr>
    </w:p>
    <w:p w14:paraId="36999641" w14:textId="77777777" w:rsidR="0044143E" w:rsidRDefault="0044143E">
      <w:pPr>
        <w:rPr>
          <w:lang w:eastAsia="zh-CN"/>
        </w:rPr>
      </w:pPr>
    </w:p>
    <w:p w14:paraId="3D260DCF" w14:textId="77777777" w:rsidR="0044143E" w:rsidRDefault="0044143E">
      <w:pPr>
        <w:rPr>
          <w:lang w:eastAsia="zh-CN"/>
        </w:rPr>
      </w:pPr>
    </w:p>
    <w:p w14:paraId="77ECA200" w14:textId="77777777" w:rsidR="0044143E" w:rsidRDefault="0044143E">
      <w:pPr>
        <w:rPr>
          <w:lang w:eastAsia="zh-CN"/>
        </w:rPr>
      </w:pPr>
    </w:p>
    <w:p w14:paraId="4C0FD81B" w14:textId="77777777" w:rsidR="0044143E" w:rsidRDefault="0044143E">
      <w:pPr>
        <w:rPr>
          <w:lang w:eastAsia="zh-CN"/>
        </w:rPr>
      </w:pPr>
    </w:p>
    <w:p w14:paraId="16E25243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B-4 PCB</w:t>
      </w:r>
      <w:r>
        <w:rPr>
          <w:rFonts w:hint="eastAsia"/>
          <w:b/>
          <w:bCs/>
          <w:lang w:eastAsia="zh-CN"/>
        </w:rPr>
        <w:t>布线</w:t>
      </w:r>
    </w:p>
    <w:p w14:paraId="037A8EA3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）电源线加宽：</w:t>
      </w:r>
      <w:r>
        <w:rPr>
          <w:rFonts w:hint="eastAsia"/>
          <w:lang w:eastAsia="zh-CN"/>
        </w:rPr>
        <w:t>3V3</w:t>
      </w:r>
      <w:r>
        <w:rPr>
          <w:rFonts w:hint="eastAsia"/>
          <w:lang w:eastAsia="zh-CN"/>
        </w:rPr>
        <w:t>线宽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 xml:space="preserve"> 0.8mm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32mil</w:t>
      </w:r>
      <w:r>
        <w:rPr>
          <w:rFonts w:hint="eastAsia"/>
          <w:lang w:eastAsia="zh-CN"/>
        </w:rPr>
        <w:t>），</w:t>
      </w:r>
      <w:r>
        <w:rPr>
          <w:rFonts w:hint="eastAsia"/>
          <w:lang w:eastAsia="zh-CN"/>
        </w:rPr>
        <w:t>5V</w:t>
      </w:r>
      <w:r>
        <w:rPr>
          <w:rFonts w:hint="eastAsia"/>
          <w:lang w:eastAsia="zh-CN"/>
        </w:rPr>
        <w:t>线宽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 xml:space="preserve"> 1.0mm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40mil</w:t>
      </w:r>
      <w:r>
        <w:rPr>
          <w:rFonts w:hint="eastAsia"/>
          <w:lang w:eastAsia="zh-CN"/>
        </w:rPr>
        <w:t>）；普通信号线</w:t>
      </w:r>
      <w:proofErr w:type="gramStart"/>
      <w:r>
        <w:rPr>
          <w:rFonts w:hint="eastAsia"/>
          <w:lang w:eastAsia="zh-CN"/>
        </w:rPr>
        <w:t>宽</w:t>
      </w:r>
      <w:r>
        <w:rPr>
          <w:rFonts w:hint="eastAsia"/>
          <w:lang w:eastAsia="zh-CN"/>
        </w:rPr>
        <w:t xml:space="preserve"> 0.15</w:t>
      </w:r>
      <w:proofErr w:type="gramEnd"/>
      <w:r>
        <w:rPr>
          <w:rFonts w:hint="eastAsia"/>
          <w:lang w:eastAsia="zh-CN"/>
        </w:rPr>
        <w:t>mm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6mil</w:t>
      </w:r>
      <w:r>
        <w:rPr>
          <w:rFonts w:hint="eastAsia"/>
          <w:lang w:eastAsia="zh-CN"/>
        </w:rPr>
        <w:t>）；</w:t>
      </w:r>
    </w:p>
    <w:p w14:paraId="0FBEC2D5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）地线优先：优先保证</w:t>
      </w:r>
      <w:r>
        <w:rPr>
          <w:rFonts w:hint="eastAsia"/>
          <w:lang w:eastAsia="zh-CN"/>
        </w:rPr>
        <w:t>GND</w:t>
      </w:r>
      <w:r>
        <w:rPr>
          <w:rFonts w:hint="eastAsia"/>
          <w:lang w:eastAsia="zh-CN"/>
        </w:rPr>
        <w:t>网络连通，底层主要作为地平面；</w:t>
      </w:r>
    </w:p>
    <w:p w14:paraId="24452106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）信号线：普通信号线</w:t>
      </w:r>
      <w:proofErr w:type="gramStart"/>
      <w:r>
        <w:rPr>
          <w:rFonts w:hint="eastAsia"/>
          <w:lang w:eastAsia="zh-CN"/>
        </w:rPr>
        <w:t>宽</w:t>
      </w:r>
      <w:r>
        <w:rPr>
          <w:rFonts w:hint="eastAsia"/>
          <w:lang w:eastAsia="zh-CN"/>
        </w:rPr>
        <w:t xml:space="preserve"> 0.15</w:t>
      </w:r>
      <w:proofErr w:type="gramEnd"/>
      <w:r>
        <w:rPr>
          <w:rFonts w:hint="eastAsia"/>
          <w:lang w:eastAsia="zh-CN"/>
        </w:rPr>
        <w:t>mm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6mil</w:t>
      </w:r>
      <w:r>
        <w:rPr>
          <w:rFonts w:hint="eastAsia"/>
          <w:lang w:eastAsia="zh-CN"/>
        </w:rPr>
        <w:t>），关键信号（晶振、复位）尽量短；</w:t>
      </w:r>
    </w:p>
    <w:p w14:paraId="0B10AD23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）晶振布线：晶振下方不走其他信号线，周围敷地铜屏蔽；</w:t>
      </w:r>
    </w:p>
    <w:p w14:paraId="19CED5E8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）走线角度：优先使用</w:t>
      </w:r>
      <w:r>
        <w:rPr>
          <w:rFonts w:hint="eastAsia"/>
          <w:lang w:eastAsia="zh-CN"/>
        </w:rPr>
        <w:t>45</w:t>
      </w:r>
      <w:r>
        <w:rPr>
          <w:rFonts w:hint="eastAsia"/>
          <w:lang w:eastAsia="zh-CN"/>
        </w:rPr>
        <w:t>°走线，避免</w:t>
      </w:r>
      <w:r>
        <w:rPr>
          <w:rFonts w:hint="eastAsia"/>
          <w:lang w:eastAsia="zh-CN"/>
        </w:rPr>
        <w:t>90</w:t>
      </w:r>
      <w:r>
        <w:rPr>
          <w:rFonts w:hint="eastAsia"/>
          <w:lang w:eastAsia="zh-CN"/>
        </w:rPr>
        <w:t>°直角走线；</w:t>
      </w:r>
    </w:p>
    <w:p w14:paraId="2EF0F5FB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）过孔使用：信号线过孔数量合理，避免不必要的过孔；</w:t>
      </w:r>
    </w:p>
    <w:p w14:paraId="6D1969B5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）敷铜要求：顶层、底层均敷</w:t>
      </w:r>
      <w:r>
        <w:rPr>
          <w:rFonts w:hint="eastAsia"/>
          <w:lang w:eastAsia="zh-CN"/>
        </w:rPr>
        <w:t>GND</w:t>
      </w:r>
      <w:r>
        <w:rPr>
          <w:rFonts w:hint="eastAsia"/>
          <w:lang w:eastAsia="zh-CN"/>
        </w:rPr>
        <w:t>铜，网格敷铜或全铜均可；</w:t>
      </w:r>
    </w:p>
    <w:p w14:paraId="02F9488F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）网络连通率：</w:t>
      </w:r>
      <w:r>
        <w:rPr>
          <w:rFonts w:hint="eastAsia"/>
          <w:lang w:eastAsia="zh-CN"/>
        </w:rPr>
        <w:t>100%</w:t>
      </w:r>
      <w:r>
        <w:rPr>
          <w:rFonts w:hint="eastAsia"/>
          <w:lang w:eastAsia="zh-CN"/>
        </w:rPr>
        <w:t>，所有网络必须连通，不得有开路。</w:t>
      </w:r>
    </w:p>
    <w:p w14:paraId="3061368B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B-</w:t>
      </w:r>
      <w:proofErr w:type="gramStart"/>
      <w:r>
        <w:rPr>
          <w:rFonts w:hint="eastAsia"/>
          <w:b/>
          <w:bCs/>
          <w:lang w:eastAsia="zh-CN"/>
        </w:rPr>
        <w:t>5  DRC</w:t>
      </w:r>
      <w:proofErr w:type="gramEnd"/>
      <w:r>
        <w:rPr>
          <w:rFonts w:hint="eastAsia"/>
          <w:b/>
          <w:bCs/>
          <w:lang w:eastAsia="zh-CN"/>
        </w:rPr>
        <w:t>检查与</w:t>
      </w:r>
      <w:r>
        <w:rPr>
          <w:rFonts w:hint="eastAsia"/>
          <w:b/>
          <w:bCs/>
          <w:lang w:eastAsia="zh-CN"/>
        </w:rPr>
        <w:t>Gerber</w:t>
      </w:r>
      <w:r>
        <w:rPr>
          <w:rFonts w:hint="eastAsia"/>
          <w:b/>
          <w:bCs/>
          <w:lang w:eastAsia="zh-CN"/>
        </w:rPr>
        <w:t>导出</w:t>
      </w:r>
    </w:p>
    <w:p w14:paraId="1C764CDD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）完成布线后运行</w:t>
      </w:r>
      <w:r>
        <w:rPr>
          <w:rFonts w:hint="eastAsia"/>
          <w:lang w:eastAsia="zh-CN"/>
        </w:rPr>
        <w:t>DRC</w:t>
      </w:r>
      <w:r>
        <w:rPr>
          <w:rFonts w:hint="eastAsia"/>
          <w:lang w:eastAsia="zh-CN"/>
        </w:rPr>
        <w:t>检查，确保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错误（警告可以忽略）；</w:t>
      </w:r>
    </w:p>
    <w:p w14:paraId="016F8704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）导出生产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文件，包含以下层：顶层、底层、顶层阻焊、底层阻焊、顶层丝印、底层丝印、板框层、钻孔层；</w:t>
      </w:r>
    </w:p>
    <w:p w14:paraId="2E9B57EE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文件打包为</w:t>
      </w:r>
      <w:r>
        <w:rPr>
          <w:rFonts w:hint="eastAsia"/>
          <w:lang w:eastAsia="zh-CN"/>
        </w:rPr>
        <w:t>zip</w:t>
      </w:r>
      <w:r>
        <w:rPr>
          <w:rFonts w:hint="eastAsia"/>
          <w:lang w:eastAsia="zh-CN"/>
        </w:rPr>
        <w:t>压缩包，命名规范见提交要求；</w:t>
      </w:r>
    </w:p>
    <w:p w14:paraId="18891723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）导出</w:t>
      </w:r>
      <w:r>
        <w:rPr>
          <w:rFonts w:hint="eastAsia"/>
          <w:lang w:eastAsia="zh-CN"/>
        </w:rPr>
        <w:t>PCB 2D</w:t>
      </w:r>
      <w:r>
        <w:rPr>
          <w:rFonts w:hint="eastAsia"/>
          <w:lang w:eastAsia="zh-CN"/>
        </w:rPr>
        <w:t>预览图（顶层视图），保存为</w:t>
      </w:r>
      <w:r>
        <w:rPr>
          <w:rFonts w:hint="eastAsia"/>
          <w:lang w:eastAsia="zh-CN"/>
        </w:rPr>
        <w:t>PNG</w:t>
      </w:r>
      <w:r>
        <w:rPr>
          <w:rFonts w:hint="eastAsia"/>
          <w:lang w:eastAsia="zh-CN"/>
        </w:rPr>
        <w:t>格式。</w:t>
      </w:r>
    </w:p>
    <w:p w14:paraId="5E49583E" w14:textId="77777777" w:rsidR="0044143E" w:rsidRDefault="00000000">
      <w:pPr>
        <w:ind w:firstLine="562"/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lastRenderedPageBreak/>
        <w:t xml:space="preserve">B-6 </w:t>
      </w:r>
      <w:r>
        <w:rPr>
          <w:rFonts w:hint="eastAsia"/>
          <w:b/>
          <w:bCs/>
          <w:lang w:eastAsia="zh"/>
        </w:rPr>
        <w:t>注意事项</w:t>
      </w:r>
    </w:p>
    <w:tbl>
      <w:tblPr>
        <w:tblStyle w:val="af5"/>
        <w:tblW w:w="4998" w:type="pct"/>
        <w:jc w:val="center"/>
        <w:tblLook w:val="04A0" w:firstRow="1" w:lastRow="0" w:firstColumn="1" w:lastColumn="0" w:noHBand="0" w:noVBand="1"/>
      </w:tblPr>
      <w:tblGrid>
        <w:gridCol w:w="775"/>
        <w:gridCol w:w="2263"/>
        <w:gridCol w:w="4204"/>
        <w:gridCol w:w="1616"/>
      </w:tblGrid>
      <w:tr w:rsidR="0044143E" w14:paraId="597BCBF7" w14:textId="77777777">
        <w:trPr>
          <w:jc w:val="center"/>
        </w:trPr>
        <w:tc>
          <w:tcPr>
            <w:tcW w:w="437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3ECB1F6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序号</w:t>
            </w:r>
          </w:p>
        </w:tc>
        <w:tc>
          <w:tcPr>
            <w:tcW w:w="1277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1180582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成果物名称</w:t>
            </w:r>
          </w:p>
        </w:tc>
        <w:tc>
          <w:tcPr>
            <w:tcW w:w="2373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03C3CB8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文件名</w:t>
            </w:r>
          </w:p>
        </w:tc>
        <w:tc>
          <w:tcPr>
            <w:tcW w:w="912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0963ECB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格式</w:t>
            </w:r>
          </w:p>
        </w:tc>
      </w:tr>
      <w:tr w:rsidR="0044143E" w14:paraId="713F41D5" w14:textId="77777777">
        <w:trPr>
          <w:jc w:val="center"/>
        </w:trPr>
        <w:tc>
          <w:tcPr>
            <w:tcW w:w="437" w:type="pct"/>
            <w:tcBorders>
              <w:left w:val="nil"/>
            </w:tcBorders>
            <w:shd w:val="clear" w:color="auto" w:fill="FFFFFF"/>
            <w:vAlign w:val="center"/>
          </w:tcPr>
          <w:p w14:paraId="7D4CAD2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277" w:type="pct"/>
            <w:shd w:val="clear" w:color="auto" w:fill="FFFFFF"/>
            <w:vAlign w:val="center"/>
          </w:tcPr>
          <w:p w14:paraId="019AA22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完整工程文件</w:t>
            </w:r>
          </w:p>
        </w:tc>
        <w:tc>
          <w:tcPr>
            <w:tcW w:w="2373" w:type="pct"/>
            <w:shd w:val="clear" w:color="auto" w:fill="FFFFFF"/>
            <w:vAlign w:val="center"/>
          </w:tcPr>
          <w:p w14:paraId="244AAF6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B_工位{工位号}.eprj2</w:t>
            </w:r>
          </w:p>
        </w:tc>
        <w:tc>
          <w:tcPr>
            <w:tcW w:w="912" w:type="pct"/>
            <w:tcBorders>
              <w:right w:val="nil"/>
            </w:tcBorders>
            <w:shd w:val="clear" w:color="auto" w:fill="FFFFFF"/>
            <w:vAlign w:val="center"/>
          </w:tcPr>
          <w:p w14:paraId="6038772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Epro2</w:t>
            </w:r>
          </w:p>
        </w:tc>
      </w:tr>
      <w:tr w:rsidR="0044143E" w14:paraId="2FB433DA" w14:textId="77777777">
        <w:trPr>
          <w:jc w:val="center"/>
        </w:trPr>
        <w:tc>
          <w:tcPr>
            <w:tcW w:w="437" w:type="pct"/>
            <w:tcBorders>
              <w:left w:val="nil"/>
            </w:tcBorders>
            <w:shd w:val="clear" w:color="auto" w:fill="FFFFFF"/>
            <w:vAlign w:val="center"/>
          </w:tcPr>
          <w:p w14:paraId="22CD6EE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277" w:type="pct"/>
            <w:shd w:val="clear" w:color="auto" w:fill="FFFFFF"/>
            <w:vAlign w:val="center"/>
          </w:tcPr>
          <w:p w14:paraId="3E239A2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自建封装</w:t>
            </w:r>
          </w:p>
        </w:tc>
        <w:tc>
          <w:tcPr>
            <w:tcW w:w="2373" w:type="pct"/>
            <w:shd w:val="clear" w:color="auto" w:fill="FFFFFF"/>
            <w:vAlign w:val="center"/>
          </w:tcPr>
          <w:p w14:paraId="76DDEA5D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B0_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" w:bidi="ar"/>
              </w:rPr>
              <w:t>PogoPin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_工位{工位号}.elibz2</w:t>
            </w:r>
          </w:p>
        </w:tc>
        <w:tc>
          <w:tcPr>
            <w:tcW w:w="912" w:type="pct"/>
            <w:tcBorders>
              <w:right w:val="nil"/>
            </w:tcBorders>
            <w:shd w:val="clear" w:color="auto" w:fill="FFFFFF"/>
            <w:vAlign w:val="center"/>
          </w:tcPr>
          <w:p w14:paraId="3A74D8F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Elibz2</w:t>
            </w:r>
          </w:p>
        </w:tc>
      </w:tr>
      <w:tr w:rsidR="0044143E" w14:paraId="6DA0C945" w14:textId="77777777">
        <w:trPr>
          <w:jc w:val="center"/>
        </w:trPr>
        <w:tc>
          <w:tcPr>
            <w:tcW w:w="437" w:type="pct"/>
            <w:tcBorders>
              <w:left w:val="nil"/>
            </w:tcBorders>
            <w:shd w:val="clear" w:color="auto" w:fill="FFFFFF"/>
            <w:vAlign w:val="center"/>
          </w:tcPr>
          <w:p w14:paraId="2F360DE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1277" w:type="pct"/>
            <w:shd w:val="clear" w:color="auto" w:fill="FFFFFF"/>
            <w:vAlign w:val="center"/>
          </w:tcPr>
          <w:p w14:paraId="47C063B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Gerber压缩包</w:t>
            </w:r>
          </w:p>
        </w:tc>
        <w:tc>
          <w:tcPr>
            <w:tcW w:w="2373" w:type="pct"/>
            <w:shd w:val="clear" w:color="auto" w:fill="FFFFFF"/>
            <w:vAlign w:val="center"/>
          </w:tcPr>
          <w:p w14:paraId="3ABDFC3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B5_Gerber_工位{工位号}.zip</w:t>
            </w:r>
          </w:p>
        </w:tc>
        <w:tc>
          <w:tcPr>
            <w:tcW w:w="912" w:type="pct"/>
            <w:tcBorders>
              <w:right w:val="nil"/>
            </w:tcBorders>
            <w:shd w:val="clear" w:color="auto" w:fill="FFFFFF"/>
            <w:vAlign w:val="center"/>
          </w:tcPr>
          <w:p w14:paraId="258154D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zip</w:t>
            </w:r>
          </w:p>
        </w:tc>
      </w:tr>
      <w:tr w:rsidR="0044143E" w14:paraId="628DD528" w14:textId="77777777">
        <w:trPr>
          <w:jc w:val="center"/>
        </w:trPr>
        <w:tc>
          <w:tcPr>
            <w:tcW w:w="437" w:type="pct"/>
            <w:tcBorders>
              <w:left w:val="nil"/>
            </w:tcBorders>
            <w:shd w:val="clear" w:color="auto" w:fill="FFFFFF"/>
            <w:vAlign w:val="center"/>
          </w:tcPr>
          <w:p w14:paraId="4C563DF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4</w:t>
            </w:r>
          </w:p>
        </w:tc>
        <w:tc>
          <w:tcPr>
            <w:tcW w:w="1277" w:type="pct"/>
            <w:shd w:val="clear" w:color="auto" w:fill="FFFFFF"/>
            <w:vAlign w:val="center"/>
          </w:tcPr>
          <w:p w14:paraId="2395491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2D预览图（顶层）</w:t>
            </w:r>
          </w:p>
        </w:tc>
        <w:tc>
          <w:tcPr>
            <w:tcW w:w="2373" w:type="pct"/>
            <w:shd w:val="clear" w:color="auto" w:fill="FFFFFF"/>
            <w:vAlign w:val="center"/>
          </w:tcPr>
          <w:p w14:paraId="3120B41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B5_TopView_工位{工位号}.</w:t>
            </w: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png</w:t>
            </w:r>
            <w:proofErr w:type="spellEnd"/>
          </w:p>
        </w:tc>
        <w:tc>
          <w:tcPr>
            <w:tcW w:w="912" w:type="pct"/>
            <w:tcBorders>
              <w:right w:val="nil"/>
            </w:tcBorders>
            <w:shd w:val="clear" w:color="auto" w:fill="FFFFFF"/>
            <w:vAlign w:val="center"/>
          </w:tcPr>
          <w:p w14:paraId="4EA9C8E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png</w:t>
            </w:r>
            <w:proofErr w:type="spellEnd"/>
          </w:p>
        </w:tc>
      </w:tr>
      <w:tr w:rsidR="0044143E" w14:paraId="20D46408" w14:textId="77777777">
        <w:trPr>
          <w:jc w:val="center"/>
        </w:trPr>
        <w:tc>
          <w:tcPr>
            <w:tcW w:w="437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76374E0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1277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42BA1F7D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（不要求）不单独提交BOM清单</w:t>
            </w:r>
          </w:p>
        </w:tc>
        <w:tc>
          <w:tcPr>
            <w:tcW w:w="2373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7956E56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—</w:t>
            </w:r>
          </w:p>
        </w:tc>
        <w:tc>
          <w:tcPr>
            <w:tcW w:w="912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5ACCA2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—</w:t>
            </w:r>
          </w:p>
        </w:tc>
      </w:tr>
    </w:tbl>
    <w:p w14:paraId="0F0E5848" w14:textId="77777777" w:rsidR="0044143E" w:rsidRDefault="00000000">
      <w:pPr>
        <w:rPr>
          <w:lang w:eastAsia="zh-CN"/>
        </w:rPr>
      </w:pPr>
      <w:proofErr w:type="gramStart"/>
      <w:r>
        <w:rPr>
          <w:rFonts w:hint="eastAsia"/>
          <w:lang w:eastAsia="zh-CN"/>
        </w:rPr>
        <w:t>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注意</w:t>
      </w:r>
      <w:proofErr w:type="gramEnd"/>
      <w:r>
        <w:rPr>
          <w:rFonts w:hint="eastAsia"/>
          <w:lang w:eastAsia="zh-CN"/>
        </w:rPr>
        <w:t>：所有文件保存</w:t>
      </w:r>
      <w:proofErr w:type="gramStart"/>
      <w:r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 xml:space="preserve"> "</w:t>
      </w:r>
      <w:proofErr w:type="gramEnd"/>
      <w:r>
        <w:rPr>
          <w:rFonts w:hint="eastAsia"/>
          <w:lang w:eastAsia="zh-CN"/>
        </w:rPr>
        <w:t>D:\</w:t>
      </w:r>
      <w:r>
        <w:rPr>
          <w:rFonts w:hint="eastAsia"/>
          <w:lang w:eastAsia="zh-CN"/>
        </w:rPr>
        <w:t>提交资料</w:t>
      </w:r>
      <w:r>
        <w:rPr>
          <w:rFonts w:hint="eastAsia"/>
          <w:lang w:eastAsia="zh-CN"/>
        </w:rPr>
        <w:t>\</w:t>
      </w:r>
      <w:r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B</w:t>
      </w:r>
      <w:proofErr w:type="gramStart"/>
      <w:r>
        <w:rPr>
          <w:rFonts w:hint="eastAsia"/>
          <w:lang w:eastAsia="zh-CN"/>
        </w:rPr>
        <w:t>\"</w:t>
      </w:r>
      <w:proofErr w:type="gram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目录下，比赛结束前统一拷贝到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盘根目录提交。文件名</w:t>
      </w:r>
      <w:proofErr w:type="gramStart"/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 xml:space="preserve"> {</w:t>
      </w:r>
      <w:proofErr w:type="gramEnd"/>
      <w:r>
        <w:rPr>
          <w:rFonts w:hint="eastAsia"/>
          <w:lang w:eastAsia="zh-CN"/>
        </w:rPr>
        <w:t>工位号</w:t>
      </w:r>
      <w:r>
        <w:rPr>
          <w:rFonts w:hint="eastAsia"/>
          <w:lang w:eastAsia="zh-CN"/>
        </w:rPr>
        <w:t>}/</w:t>
      </w:r>
      <w:r>
        <w:rPr>
          <w:rFonts w:hint="eastAsia"/>
          <w:lang w:eastAsia="zh-CN"/>
        </w:rPr>
        <w:t>赛位</w:t>
      </w:r>
      <w:proofErr w:type="gramStart"/>
      <w:r>
        <w:rPr>
          <w:rFonts w:hint="eastAsia"/>
          <w:lang w:eastAsia="zh-CN"/>
        </w:rPr>
        <w:t>号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请</w:t>
      </w:r>
      <w:proofErr w:type="gramEnd"/>
      <w:r>
        <w:rPr>
          <w:rFonts w:hint="eastAsia"/>
          <w:lang w:eastAsia="zh-CN"/>
        </w:rPr>
        <w:t>替换为您的实际赛位号。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盘提交包命名示例：赛位号</w:t>
      </w:r>
      <w:r>
        <w:rPr>
          <w:rFonts w:hint="eastAsia"/>
          <w:lang w:eastAsia="zh-CN"/>
        </w:rPr>
        <w:t>_</w:t>
      </w:r>
      <w:r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。</w:t>
      </w:r>
    </w:p>
    <w:p w14:paraId="345D7FAC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1</w:t>
      </w:r>
      <w:proofErr w:type="gramStart"/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请</w:t>
      </w:r>
      <w:proofErr w:type="gramEnd"/>
      <w:r>
        <w:rPr>
          <w:rFonts w:hint="eastAsia"/>
          <w:lang w:eastAsia="zh-CN"/>
        </w:rPr>
        <w:t>合理分配本模块各子任务时间；时长与评分以技术工作文件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竞赛平台为准；</w:t>
      </w:r>
    </w:p>
    <w:p w14:paraId="01F7C833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2</w:t>
      </w:r>
      <w:proofErr w:type="gramStart"/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设计</w:t>
      </w:r>
      <w:proofErr w:type="gramEnd"/>
      <w:r>
        <w:rPr>
          <w:rFonts w:hint="eastAsia"/>
          <w:lang w:eastAsia="zh-CN"/>
        </w:rPr>
        <w:t>过程中注意随时保存，防止意外丢失；</w:t>
      </w:r>
    </w:p>
    <w:p w14:paraId="19C7F06C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3</w:t>
      </w:r>
      <w:proofErr w:type="gramStart"/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严格</w:t>
      </w:r>
      <w:proofErr w:type="gramEnd"/>
      <w:r>
        <w:rPr>
          <w:rFonts w:hint="eastAsia"/>
          <w:lang w:eastAsia="zh-CN"/>
        </w:rPr>
        <w:t>按照命名规范保存文件，文件命名错误将影响评分；</w:t>
      </w:r>
    </w:p>
    <w:p w14:paraId="265F12F0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4</w:t>
      </w:r>
      <w:proofErr w:type="gramStart"/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禁止</w:t>
      </w:r>
      <w:proofErr w:type="gramEnd"/>
      <w:r>
        <w:rPr>
          <w:rFonts w:hint="eastAsia"/>
          <w:lang w:eastAsia="zh-CN"/>
        </w:rPr>
        <w:t>拷贝他人文件或使用外部存储设备，违者按作弊处理；</w:t>
      </w:r>
    </w:p>
    <w:p w14:paraId="28665868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5</w:t>
      </w:r>
      <w:proofErr w:type="gramStart"/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立</w:t>
      </w:r>
      <w:proofErr w:type="gramEnd"/>
      <w:r>
        <w:rPr>
          <w:rFonts w:hint="eastAsia"/>
          <w:lang w:eastAsia="zh-CN"/>
        </w:rPr>
        <w:t>创</w:t>
      </w:r>
      <w:r>
        <w:rPr>
          <w:rFonts w:hint="eastAsia"/>
          <w:lang w:eastAsia="zh-CN"/>
        </w:rPr>
        <w:t>EDA</w:t>
      </w:r>
      <w:r>
        <w:rPr>
          <w:rFonts w:hint="eastAsia"/>
          <w:lang w:eastAsia="zh-CN"/>
        </w:rPr>
        <w:t>库中元件丰富，优先使用库中元件，不得自行创建除</w:t>
      </w:r>
      <w:proofErr w:type="spellStart"/>
      <w:r>
        <w:rPr>
          <w:rFonts w:hint="eastAsia"/>
          <w:lang w:eastAsia="zh-CN"/>
        </w:rPr>
        <w:t>PogoPin</w:t>
      </w:r>
      <w:proofErr w:type="spellEnd"/>
      <w:r>
        <w:rPr>
          <w:rFonts w:hint="eastAsia"/>
          <w:lang w:eastAsia="zh-CN"/>
        </w:rPr>
        <w:t>以外的封装；</w:t>
      </w:r>
    </w:p>
    <w:p w14:paraId="795A51BD" w14:textId="77777777" w:rsidR="0044143E" w:rsidRDefault="00000000">
      <w:pPr>
        <w:rPr>
          <w:rFonts w:ascii="黑体" w:eastAsia="黑体" w:hAnsi="黑体" w:hint="eastAsia"/>
          <w:b/>
          <w:sz w:val="32"/>
          <w:lang w:eastAsia="zh-CN"/>
        </w:rPr>
      </w:pPr>
      <w:r>
        <w:rPr>
          <w:rFonts w:hint="eastAsia"/>
          <w:lang w:eastAsia="zh-CN"/>
        </w:rPr>
        <w:t>6</w:t>
      </w:r>
      <w:proofErr w:type="gramStart"/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如</w:t>
      </w:r>
      <w:proofErr w:type="gramEnd"/>
      <w:r>
        <w:rPr>
          <w:rFonts w:hint="eastAsia"/>
          <w:lang w:eastAsia="zh-CN"/>
        </w:rPr>
        <w:t>遇软件故障或其他问题，请举手示意</w:t>
      </w:r>
      <w:r>
        <w:rPr>
          <w:rFonts w:hint="eastAsia"/>
          <w:lang w:eastAsia="zh"/>
        </w:rPr>
        <w:t>裁判</w:t>
      </w:r>
      <w:r>
        <w:rPr>
          <w:rFonts w:hint="eastAsia"/>
          <w:lang w:eastAsia="zh-CN"/>
        </w:rPr>
        <w:t>。</w:t>
      </w:r>
    </w:p>
    <w:p w14:paraId="18FEB633" w14:textId="77777777" w:rsidR="0044143E" w:rsidRDefault="00000000">
      <w:pPr>
        <w:pStyle w:val="21"/>
        <w:spacing w:before="120" w:after="120"/>
        <w:rPr>
          <w:lang w:eastAsia="zh-CN"/>
        </w:rPr>
      </w:pPr>
      <w:r>
        <w:rPr>
          <w:lang w:eastAsia="zh-CN"/>
        </w:rPr>
        <w:t>模块</w:t>
      </w:r>
      <w:r>
        <w:rPr>
          <w:lang w:eastAsia="zh-CN"/>
        </w:rPr>
        <w:t>C</w:t>
      </w:r>
      <w:r>
        <w:rPr>
          <w:lang w:eastAsia="zh-CN"/>
        </w:rPr>
        <w:t>：</w:t>
      </w:r>
      <w:r>
        <w:rPr>
          <w:lang w:eastAsia="zh-CN"/>
        </w:rPr>
        <w:t>CAM</w:t>
      </w:r>
      <w:r>
        <w:rPr>
          <w:lang w:eastAsia="zh-CN"/>
        </w:rPr>
        <w:t>审核与工艺文件编制</w:t>
      </w:r>
    </w:p>
    <w:p w14:paraId="7EA083C9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（一）模块考核点</w:t>
      </w:r>
    </w:p>
    <w:p w14:paraId="6EECBE3D" w14:textId="77777777" w:rsidR="0044143E" w:rsidRDefault="00000000">
      <w:pPr>
        <w:rPr>
          <w:lang w:eastAsia="zh-CN"/>
        </w:rPr>
      </w:pPr>
      <w:r>
        <w:rPr>
          <w:lang w:eastAsia="zh-CN"/>
        </w:rPr>
        <w:t>本模块考核选手使用</w:t>
      </w:r>
      <w:proofErr w:type="spellStart"/>
      <w:r>
        <w:rPr>
          <w:lang w:eastAsia="zh-CN"/>
        </w:rPr>
        <w:t>Gerbv</w:t>
      </w:r>
      <w:proofErr w:type="spellEnd"/>
      <w:r>
        <w:rPr>
          <w:lang w:eastAsia="zh-CN"/>
        </w:rPr>
        <w:t>进行</w:t>
      </w:r>
      <w:r>
        <w:rPr>
          <w:lang w:eastAsia="zh-CN"/>
        </w:rPr>
        <w:t>Gerber</w:t>
      </w:r>
      <w:r>
        <w:rPr>
          <w:lang w:eastAsia="zh-CN"/>
        </w:rPr>
        <w:t>文件</w:t>
      </w:r>
      <w:r>
        <w:rPr>
          <w:lang w:eastAsia="zh-CN"/>
        </w:rPr>
        <w:t>DFM</w:t>
      </w:r>
      <w:r>
        <w:rPr>
          <w:lang w:eastAsia="zh-CN"/>
        </w:rPr>
        <w:t>审核及简版制程工艺卡编制的能力。</w:t>
      </w:r>
    </w:p>
    <w:p w14:paraId="0B4B0CB2" w14:textId="77777777" w:rsidR="0044143E" w:rsidRDefault="00000000">
      <w:pPr>
        <w:ind w:firstLine="562"/>
        <w:rPr>
          <w:b/>
          <w:bCs/>
          <w:lang w:eastAsia="zh"/>
        </w:rPr>
      </w:pPr>
      <w:r>
        <w:rPr>
          <w:b/>
          <w:bCs/>
          <w:lang w:eastAsia="zh-CN"/>
        </w:rPr>
        <w:t>（二）模块</w:t>
      </w:r>
      <w:r>
        <w:rPr>
          <w:rFonts w:hint="eastAsia"/>
          <w:b/>
          <w:bCs/>
          <w:lang w:eastAsia="zh"/>
        </w:rPr>
        <w:t>简介</w:t>
      </w:r>
    </w:p>
    <w:p w14:paraId="5932B6BE" w14:textId="77777777" w:rsidR="0044143E" w:rsidRDefault="00000000">
      <w:pPr>
        <w:rPr>
          <w:lang w:eastAsia="zh-CN"/>
        </w:rPr>
      </w:pPr>
      <w:r>
        <w:rPr>
          <w:lang w:eastAsia="zh-CN"/>
        </w:rPr>
        <w:t>【任务背景】</w:t>
      </w:r>
    </w:p>
    <w:p w14:paraId="09998C11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您是</w:t>
      </w:r>
      <w:r>
        <w:rPr>
          <w:rFonts w:hint="eastAsia"/>
          <w:lang w:eastAsia="zh-CN"/>
        </w:rPr>
        <w:t>PCB</w:t>
      </w:r>
      <w:r>
        <w:rPr>
          <w:rFonts w:hint="eastAsia"/>
          <w:lang w:eastAsia="zh-CN"/>
        </w:rPr>
        <w:t>板厂</w:t>
      </w:r>
      <w:r>
        <w:rPr>
          <w:rFonts w:hint="eastAsia"/>
          <w:lang w:eastAsia="zh-CN"/>
        </w:rPr>
        <w:t>CAM</w:t>
      </w:r>
      <w:r>
        <w:rPr>
          <w:rFonts w:hint="eastAsia"/>
          <w:lang w:eastAsia="zh-CN"/>
        </w:rPr>
        <w:t>（计算机辅助制造）部门的工程师，客户提交了一套</w:t>
      </w:r>
      <w:r>
        <w:rPr>
          <w:rFonts w:hint="eastAsia"/>
          <w:lang w:eastAsia="zh-CN"/>
        </w:rPr>
        <w:t>LoRa</w:t>
      </w:r>
      <w:r>
        <w:rPr>
          <w:rFonts w:hint="eastAsia"/>
          <w:lang w:eastAsia="zh-CN"/>
        </w:rPr>
        <w:t>核心板的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文件，准备投板生产。在正式开料前，</w:t>
      </w:r>
      <w:r>
        <w:rPr>
          <w:rFonts w:hint="eastAsia"/>
          <w:lang w:eastAsia="zh-CN"/>
        </w:rPr>
        <w:lastRenderedPageBreak/>
        <w:t>您需要对该套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进行</w:t>
      </w:r>
      <w:r>
        <w:rPr>
          <w:rFonts w:hint="eastAsia"/>
          <w:lang w:eastAsia="zh-CN"/>
        </w:rPr>
        <w:t>DFM</w:t>
      </w:r>
      <w:r>
        <w:rPr>
          <w:rFonts w:hint="eastAsia"/>
          <w:lang w:eastAsia="zh-CN"/>
        </w:rPr>
        <w:t>（可制造性设计）审核，识别设计中存在的缺陷和问题，确保产品能够顺利生产。</w:t>
      </w:r>
    </w:p>
    <w:p w14:paraId="629F1103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同时，根据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与钻孔文件实测，填写一份简版制程工艺卡（仅能量参数与文件完整性，不含板厚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铜厚等订单项）。</w:t>
      </w:r>
    </w:p>
    <w:p w14:paraId="0B5C79B5" w14:textId="77777777" w:rsidR="0044143E" w:rsidRDefault="00000000">
      <w:pPr>
        <w:rPr>
          <w:lang w:eastAsia="zh-CN"/>
        </w:rPr>
      </w:pPr>
      <w:r>
        <w:rPr>
          <w:lang w:eastAsia="zh-CN"/>
        </w:rPr>
        <w:t>【提供材料】</w:t>
      </w:r>
    </w:p>
    <w:tbl>
      <w:tblPr>
        <w:tblStyle w:val="af5"/>
        <w:tblW w:w="4997" w:type="pct"/>
        <w:tblLook w:val="04A0" w:firstRow="1" w:lastRow="0" w:firstColumn="1" w:lastColumn="0" w:noHBand="0" w:noVBand="1"/>
      </w:tblPr>
      <w:tblGrid>
        <w:gridCol w:w="997"/>
        <w:gridCol w:w="2822"/>
        <w:gridCol w:w="5038"/>
      </w:tblGrid>
      <w:tr w:rsidR="0044143E" w14:paraId="0CC5D5A4" w14:textId="77777777">
        <w:tc>
          <w:tcPr>
            <w:tcW w:w="563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75B5D18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序号</w:t>
            </w:r>
          </w:p>
        </w:tc>
        <w:tc>
          <w:tcPr>
            <w:tcW w:w="1592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5B33C11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材料名称</w:t>
            </w:r>
          </w:p>
        </w:tc>
        <w:tc>
          <w:tcPr>
            <w:tcW w:w="2843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6B829CC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说明</w:t>
            </w:r>
          </w:p>
        </w:tc>
      </w:tr>
      <w:tr w:rsidR="0044143E" w14:paraId="1E20B7EF" w14:textId="77777777">
        <w:tc>
          <w:tcPr>
            <w:tcW w:w="563" w:type="pct"/>
            <w:tcBorders>
              <w:left w:val="nil"/>
            </w:tcBorders>
            <w:shd w:val="clear" w:color="auto" w:fill="FFFFFF"/>
            <w:vAlign w:val="center"/>
          </w:tcPr>
          <w:p w14:paraId="1CA1A98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592" w:type="pct"/>
            <w:shd w:val="clear" w:color="auto" w:fill="FFFFFF"/>
            <w:vAlign w:val="center"/>
          </w:tcPr>
          <w:p w14:paraId="00F2702D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Gerber文件包</w:t>
            </w:r>
          </w:p>
        </w:tc>
        <w:tc>
          <w:tcPr>
            <w:tcW w:w="2843" w:type="pct"/>
            <w:tcBorders>
              <w:right w:val="nil"/>
            </w:tcBorders>
            <w:shd w:val="clear" w:color="auto" w:fill="FFFFFF"/>
            <w:vAlign w:val="center"/>
          </w:tcPr>
          <w:p w14:paraId="6FC61BAD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LoRa核心板Gerber文件</w:t>
            </w:r>
          </w:p>
        </w:tc>
      </w:tr>
      <w:tr w:rsidR="0044143E" w14:paraId="34310A3E" w14:textId="77777777">
        <w:tc>
          <w:tcPr>
            <w:tcW w:w="563" w:type="pct"/>
            <w:tcBorders>
              <w:left w:val="nil"/>
            </w:tcBorders>
            <w:shd w:val="clear" w:color="auto" w:fill="FFFFFF"/>
            <w:vAlign w:val="center"/>
          </w:tcPr>
          <w:p w14:paraId="683D030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592" w:type="pct"/>
            <w:shd w:val="clear" w:color="auto" w:fill="FFFFFF"/>
            <w:vAlign w:val="center"/>
          </w:tcPr>
          <w:p w14:paraId="07AAB82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板厂工艺能力参数表</w:t>
            </w:r>
          </w:p>
        </w:tc>
        <w:tc>
          <w:tcPr>
            <w:tcW w:w="2843" w:type="pct"/>
            <w:tcBorders>
              <w:right w:val="nil"/>
            </w:tcBorders>
            <w:shd w:val="clear" w:color="auto" w:fill="FFFFFF"/>
            <w:vAlign w:val="center"/>
          </w:tcPr>
          <w:p w14:paraId="3B6887DD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设计规则参考依据</w:t>
            </w:r>
          </w:p>
        </w:tc>
      </w:tr>
      <w:tr w:rsidR="0044143E" w14:paraId="5E49A7E0" w14:textId="77777777">
        <w:tc>
          <w:tcPr>
            <w:tcW w:w="563" w:type="pct"/>
            <w:tcBorders>
              <w:left w:val="nil"/>
            </w:tcBorders>
            <w:shd w:val="clear" w:color="auto" w:fill="FFFFFF"/>
            <w:vAlign w:val="center"/>
          </w:tcPr>
          <w:p w14:paraId="5862C80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1592" w:type="pct"/>
            <w:shd w:val="clear" w:color="auto" w:fill="FFFFFF"/>
            <w:vAlign w:val="center"/>
          </w:tcPr>
          <w:p w14:paraId="609FEC9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缺陷记录表</w:t>
            </w:r>
          </w:p>
        </w:tc>
        <w:tc>
          <w:tcPr>
            <w:tcW w:w="2843" w:type="pct"/>
            <w:tcBorders>
              <w:right w:val="nil"/>
            </w:tcBorders>
            <w:shd w:val="clear" w:color="auto" w:fill="FFFFFF"/>
            <w:vAlign w:val="center"/>
          </w:tcPr>
          <w:p w14:paraId="72450E7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用于记录发现的缺陷</w:t>
            </w:r>
          </w:p>
        </w:tc>
      </w:tr>
      <w:tr w:rsidR="0044143E" w14:paraId="22B2A2C0" w14:textId="77777777">
        <w:tc>
          <w:tcPr>
            <w:tcW w:w="563" w:type="pct"/>
            <w:tcBorders>
              <w:left w:val="nil"/>
            </w:tcBorders>
            <w:shd w:val="clear" w:color="auto" w:fill="FFFFFF"/>
            <w:vAlign w:val="center"/>
          </w:tcPr>
          <w:p w14:paraId="4ABA2DE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4</w:t>
            </w:r>
          </w:p>
        </w:tc>
        <w:tc>
          <w:tcPr>
            <w:tcW w:w="1592" w:type="pct"/>
            <w:shd w:val="clear" w:color="auto" w:fill="FFFFFF"/>
            <w:vAlign w:val="center"/>
          </w:tcPr>
          <w:p w14:paraId="637F64C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制程工艺卡</w:t>
            </w:r>
          </w:p>
        </w:tc>
        <w:tc>
          <w:tcPr>
            <w:tcW w:w="2843" w:type="pct"/>
            <w:tcBorders>
              <w:right w:val="nil"/>
            </w:tcBorders>
            <w:shd w:val="clear" w:color="auto" w:fill="FFFFFF"/>
            <w:vAlign w:val="center"/>
          </w:tcPr>
          <w:p w14:paraId="294A4E8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用于填写工艺信息</w:t>
            </w:r>
          </w:p>
        </w:tc>
      </w:tr>
      <w:tr w:rsidR="0044143E" w14:paraId="79E86C9D" w14:textId="77777777">
        <w:tc>
          <w:tcPr>
            <w:tcW w:w="563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3A1A6B3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1592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228F805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GB/T 4588-2025标准摘要</w:t>
            </w:r>
          </w:p>
        </w:tc>
        <w:tc>
          <w:tcPr>
            <w:tcW w:w="2843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63C146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参考标准</w:t>
            </w:r>
          </w:p>
        </w:tc>
      </w:tr>
    </w:tbl>
    <w:p w14:paraId="649BCD20" w14:textId="77777777" w:rsidR="0044143E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rFonts w:hint="eastAsia"/>
          <w:lang w:eastAsia="zh"/>
        </w:rPr>
        <w:t>工具软件</w:t>
      </w:r>
      <w:r>
        <w:rPr>
          <w:lang w:eastAsia="zh-CN"/>
        </w:rPr>
        <w:t>】</w:t>
      </w:r>
    </w:p>
    <w:p w14:paraId="48193BD6" w14:textId="77777777" w:rsidR="0044143E" w:rsidRDefault="00000000">
      <w:proofErr w:type="spellStart"/>
      <w:r>
        <w:rPr>
          <w:rFonts w:hint="eastAsia"/>
        </w:rPr>
        <w:t>Gerbv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Gerber</w:t>
      </w:r>
      <w:r>
        <w:rPr>
          <w:rFonts w:hint="eastAsia"/>
        </w:rPr>
        <w:t>文件查看与测量工具（赛场已预装</w:t>
      </w:r>
      <w:proofErr w:type="spellEnd"/>
      <w:r>
        <w:rPr>
          <w:rFonts w:hint="eastAsia"/>
        </w:rPr>
        <w:t>）</w:t>
      </w:r>
    </w:p>
    <w:p w14:paraId="0B195A36" w14:textId="77777777" w:rsidR="0044143E" w:rsidRDefault="00000000">
      <w:pPr>
        <w:ind w:firstLine="562"/>
        <w:rPr>
          <w:b/>
          <w:bCs/>
          <w:lang w:eastAsia="zh"/>
        </w:rPr>
      </w:pPr>
      <w:r>
        <w:rPr>
          <w:b/>
          <w:bCs/>
          <w:lang w:eastAsia="zh-CN"/>
        </w:rPr>
        <w:t>（</w:t>
      </w:r>
      <w:r>
        <w:rPr>
          <w:rFonts w:hint="eastAsia"/>
          <w:b/>
          <w:bCs/>
          <w:lang w:eastAsia="zh"/>
        </w:rPr>
        <w:t>三</w:t>
      </w:r>
      <w:r>
        <w:rPr>
          <w:b/>
          <w:bCs/>
          <w:lang w:eastAsia="zh-CN"/>
        </w:rPr>
        <w:t>）</w:t>
      </w:r>
      <w:r>
        <w:rPr>
          <w:rFonts w:hint="eastAsia"/>
          <w:b/>
          <w:bCs/>
          <w:lang w:eastAsia="zh"/>
        </w:rPr>
        <w:t>板厂工艺能力参数表</w:t>
      </w:r>
    </w:p>
    <w:p w14:paraId="66A67872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以下为板厂常规</w:t>
      </w:r>
      <w:r>
        <w:rPr>
          <w:rFonts w:hint="eastAsia"/>
          <w:lang w:eastAsia="zh-CN"/>
        </w:rPr>
        <w:t>FR-4</w:t>
      </w:r>
      <w:r>
        <w:rPr>
          <w:rFonts w:hint="eastAsia"/>
          <w:lang w:eastAsia="zh-CN"/>
        </w:rPr>
        <w:t>双面板工艺能力参数，缺陷判定以此为标准</w:t>
      </w:r>
    </w:p>
    <w:tbl>
      <w:tblPr>
        <w:tblStyle w:val="af5"/>
        <w:tblW w:w="4998" w:type="pct"/>
        <w:tblLook w:val="04A0" w:firstRow="1" w:lastRow="0" w:firstColumn="1" w:lastColumn="0" w:noHBand="0" w:noVBand="1"/>
      </w:tblPr>
      <w:tblGrid>
        <w:gridCol w:w="1144"/>
        <w:gridCol w:w="1999"/>
        <w:gridCol w:w="2285"/>
        <w:gridCol w:w="3430"/>
      </w:tblGrid>
      <w:tr w:rsidR="0044143E" w14:paraId="3EECEFC4" w14:textId="77777777">
        <w:tc>
          <w:tcPr>
            <w:tcW w:w="645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1B679B6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70C1D77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5775007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工艺能力（mm / mil）</w:t>
            </w:r>
          </w:p>
        </w:tc>
        <w:tc>
          <w:tcPr>
            <w:tcW w:w="1936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3EA0EE9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说明</w:t>
            </w:r>
          </w:p>
        </w:tc>
      </w:tr>
      <w:tr w:rsidR="0044143E" w14:paraId="65A4539C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22B709C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线路制作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62FF978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最小线宽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0265B7C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0.10mm（4mil）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1348A9B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1oz铜厚，信号线</w:t>
            </w:r>
          </w:p>
        </w:tc>
      </w:tr>
      <w:tr w:rsidR="0044143E" w14:paraId="6C0BE1FF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6C286EFF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1128" w:type="pct"/>
            <w:shd w:val="clear" w:color="auto" w:fill="FFFFFF"/>
            <w:vAlign w:val="center"/>
          </w:tcPr>
          <w:p w14:paraId="663718F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最小线间距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6AC6483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0.10mm（4mil）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53CC9F6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线与线、线与焊盘</w:t>
            </w:r>
          </w:p>
        </w:tc>
      </w:tr>
      <w:tr w:rsidR="0044143E" w14:paraId="59ACFF47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1EE9DA97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1128" w:type="pct"/>
            <w:shd w:val="clear" w:color="auto" w:fill="FFFFFF"/>
            <w:vAlign w:val="center"/>
          </w:tcPr>
          <w:p w14:paraId="0C739C8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线宽公差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4A48164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±20%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4A8B364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/</w:t>
            </w:r>
          </w:p>
        </w:tc>
      </w:tr>
      <w:tr w:rsidR="0044143E" w14:paraId="6600AC09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5CCA325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钻孔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53F91A0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最小机械孔径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1667644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0.30mm（12mil）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177E5E9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双面板常规孔</w:t>
            </w:r>
          </w:p>
        </w:tc>
      </w:tr>
      <w:tr w:rsidR="0044143E" w14:paraId="0146F3FA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42D4D0E7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1128" w:type="pct"/>
            <w:shd w:val="clear" w:color="auto" w:fill="FFFFFF"/>
            <w:vAlign w:val="center"/>
          </w:tcPr>
          <w:p w14:paraId="795EFC8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4C0A428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0.25mm（10mil）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40A7D29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环宽单侧6mil</w:t>
            </w:r>
          </w:p>
        </w:tc>
      </w:tr>
      <w:tr w:rsidR="0044143E" w14:paraId="7A962DEF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1A0A80BC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1128" w:type="pct"/>
            <w:shd w:val="clear" w:color="auto" w:fill="FFFFFF"/>
            <w:vAlign w:val="center"/>
          </w:tcPr>
          <w:p w14:paraId="1FF967A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焊盘环宽最小值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3E09DE8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0.18mm（7mil）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1BAA980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极限值，建议 ≥ 0.25mm（10mil）</w:t>
            </w:r>
          </w:p>
        </w:tc>
      </w:tr>
      <w:tr w:rsidR="0044143E" w14:paraId="45E7F8ED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6E6D2647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1128" w:type="pct"/>
            <w:shd w:val="clear" w:color="auto" w:fill="FFFFFF"/>
            <w:vAlign w:val="center"/>
          </w:tcPr>
          <w:p w14:paraId="6C6266C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160CE8C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0.20mm（8mil）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084B2570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</w:tr>
      <w:tr w:rsidR="0044143E" w14:paraId="070D38FC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6F45819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阻焊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588AB5A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最小阻焊桥宽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5C68DD67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0.10mm（4mil）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3E02A8A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绿油（黑色/白色</w:t>
            </w:r>
            <w:proofErr w:type="gramStart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需 0.15</w:t>
            </w:r>
            <w:proofErr w:type="gramEnd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mm（6mil））</w:t>
            </w:r>
          </w:p>
        </w:tc>
      </w:tr>
      <w:tr w:rsidR="0044143E" w14:paraId="266F5EE0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214FCA01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1128" w:type="pct"/>
            <w:shd w:val="clear" w:color="auto" w:fill="FFFFFF"/>
            <w:vAlign w:val="center"/>
          </w:tcPr>
          <w:p w14:paraId="0D05538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焊盘开窗方式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2061CFE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1:1开窗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6371F92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焊盘与开窗等大</w:t>
            </w:r>
          </w:p>
        </w:tc>
      </w:tr>
      <w:tr w:rsidR="0044143E" w14:paraId="723D76C0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199782D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丝印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6482D57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字符最小高度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0A44C10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1.0mm（40mil）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0AAEE2BF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</w:tr>
      <w:tr w:rsidR="0044143E" w14:paraId="32B529A9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3B019AE3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1128" w:type="pct"/>
            <w:shd w:val="clear" w:color="auto" w:fill="FFFFFF"/>
            <w:vAlign w:val="center"/>
          </w:tcPr>
          <w:p w14:paraId="479FC91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字符最小线宽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57F31E6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0.15mm（6mil）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24E2FA9D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</w:tr>
      <w:tr w:rsidR="0044143E" w14:paraId="68233CAB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6B0BFCF4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  <w:tc>
          <w:tcPr>
            <w:tcW w:w="1128" w:type="pct"/>
            <w:shd w:val="clear" w:color="auto" w:fill="FFFFFF"/>
            <w:vAlign w:val="center"/>
          </w:tcPr>
          <w:p w14:paraId="45F3FE3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字符到焊盘间距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3C6BB12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0.15mm（6mil）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0A793CE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不允许丝印上焊盘</w:t>
            </w:r>
          </w:p>
        </w:tc>
      </w:tr>
      <w:tr w:rsidR="0044143E" w14:paraId="3DB35ECE" w14:textId="77777777">
        <w:tc>
          <w:tcPr>
            <w:tcW w:w="645" w:type="pct"/>
            <w:tcBorders>
              <w:left w:val="nil"/>
            </w:tcBorders>
            <w:shd w:val="clear" w:color="auto" w:fill="FFFFFF"/>
            <w:vAlign w:val="center"/>
          </w:tcPr>
          <w:p w14:paraId="2ADB4D8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外形</w:t>
            </w:r>
          </w:p>
        </w:tc>
        <w:tc>
          <w:tcPr>
            <w:tcW w:w="1128" w:type="pct"/>
            <w:shd w:val="clear" w:color="auto" w:fill="FFFFFF"/>
            <w:vAlign w:val="center"/>
          </w:tcPr>
          <w:p w14:paraId="3A3A12F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60F6DFF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±0.20mm（±8mil）</w:t>
            </w:r>
          </w:p>
        </w:tc>
        <w:tc>
          <w:tcPr>
            <w:tcW w:w="1936" w:type="pct"/>
            <w:tcBorders>
              <w:right w:val="nil"/>
            </w:tcBorders>
            <w:shd w:val="clear" w:color="auto" w:fill="FFFFFF"/>
            <w:vAlign w:val="center"/>
          </w:tcPr>
          <w:p w14:paraId="79FB6DE2" w14:textId="77777777" w:rsidR="0044143E" w:rsidRDefault="0044143E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</w:p>
        </w:tc>
      </w:tr>
      <w:tr w:rsidR="0044143E" w14:paraId="328619AE" w14:textId="77777777">
        <w:tc>
          <w:tcPr>
            <w:tcW w:w="645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2548C74D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74128CD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06B30DD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±10%</w:t>
            </w:r>
          </w:p>
        </w:tc>
        <w:tc>
          <w:tcPr>
            <w:tcW w:w="1936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E25FDC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板厚≥1.0mm时</w:t>
            </w:r>
          </w:p>
        </w:tc>
      </w:tr>
    </w:tbl>
    <w:p w14:paraId="5D94063F" w14:textId="77777777" w:rsidR="0044143E" w:rsidRDefault="0044143E">
      <w:pPr>
        <w:ind w:firstLineChars="0" w:firstLine="0"/>
        <w:rPr>
          <w:b/>
          <w:bCs/>
          <w:lang w:eastAsia="zh"/>
        </w:rPr>
      </w:pPr>
    </w:p>
    <w:p w14:paraId="12C07728" w14:textId="77777777" w:rsidR="0044143E" w:rsidRDefault="00000000">
      <w:pPr>
        <w:numPr>
          <w:ilvl w:val="0"/>
          <w:numId w:val="7"/>
        </w:numPr>
        <w:ind w:firstLine="562"/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模块任务</w:t>
      </w:r>
    </w:p>
    <w:p w14:paraId="7CA7EBF4" w14:textId="77777777" w:rsidR="0044143E" w:rsidRDefault="00000000">
      <w:pPr>
        <w:ind w:firstLine="562"/>
        <w:rPr>
          <w:b/>
          <w:bCs/>
          <w:lang w:eastAsia="zh"/>
        </w:rPr>
      </w:pPr>
      <w:r>
        <w:rPr>
          <w:rFonts w:hint="eastAsia"/>
          <w:b/>
          <w:bCs/>
          <w:lang w:eastAsia="zh-CN"/>
        </w:rPr>
        <w:t>C-1</w:t>
      </w:r>
      <w:r>
        <w:rPr>
          <w:rFonts w:hint="eastAsia"/>
          <w:b/>
          <w:bCs/>
          <w:lang w:eastAsia="zh"/>
        </w:rPr>
        <w:t xml:space="preserve"> </w:t>
      </w:r>
      <w:r>
        <w:rPr>
          <w:rFonts w:hint="eastAsia"/>
          <w:b/>
          <w:bCs/>
          <w:lang w:eastAsia="zh-CN"/>
        </w:rPr>
        <w:t>Gerber</w:t>
      </w:r>
      <w:r>
        <w:rPr>
          <w:rFonts w:hint="eastAsia"/>
          <w:b/>
          <w:bCs/>
          <w:lang w:eastAsia="zh-CN"/>
        </w:rPr>
        <w:t>缺陷识别</w:t>
      </w:r>
    </w:p>
    <w:p w14:paraId="5113F935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Gerbv</w:t>
      </w:r>
      <w:proofErr w:type="spellEnd"/>
      <w:r>
        <w:rPr>
          <w:rFonts w:hint="eastAsia"/>
          <w:lang w:eastAsia="zh-CN"/>
        </w:rPr>
        <w:t>打开提供的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文件包，对照板厂工艺能力参数表，全面检查</w:t>
      </w:r>
      <w:r>
        <w:rPr>
          <w:rFonts w:hint="eastAsia"/>
          <w:lang w:eastAsia="zh-CN"/>
        </w:rPr>
        <w:t>PCB</w:t>
      </w:r>
      <w:r>
        <w:rPr>
          <w:rFonts w:hint="eastAsia"/>
          <w:lang w:eastAsia="zh-CN"/>
        </w:rPr>
        <w:t>各层的设计缺陷，将发现的缺陷记录在缺陷记录表中。</w:t>
      </w:r>
    </w:p>
    <w:p w14:paraId="064C52FB" w14:textId="77777777" w:rsidR="0044143E" w:rsidRDefault="00000000">
      <w:pPr>
        <w:rPr>
          <w:lang w:eastAsia="zh"/>
        </w:rPr>
      </w:pPr>
      <w:r>
        <w:rPr>
          <w:rFonts w:hint="eastAsia"/>
          <w:lang w:eastAsia="zh"/>
        </w:rPr>
        <w:t>检测范围</w:t>
      </w:r>
      <w:r>
        <w:rPr>
          <w:rFonts w:hint="eastAsia"/>
          <w:lang w:eastAsia="zh"/>
        </w:rPr>
        <w:tab/>
      </w:r>
    </w:p>
    <w:p w14:paraId="391809CD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）线路层（顶层、底层）：线宽、线距、开路、短路、铜皮等；</w:t>
      </w:r>
    </w:p>
    <w:p w14:paraId="6A3CD42A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）钻孔层：孔径、焊盘环宽、孔间距、漏钻、多钻等；</w:t>
      </w:r>
    </w:p>
    <w:p w14:paraId="3AA42F2B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）阻焊层（顶层、底层）：开窗、阻焊桥、阻焊偏移等；</w:t>
      </w:r>
    </w:p>
    <w:p w14:paraId="47B24B47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）丝印层（顶层、底层）：字符大小、上焊盘、缺失等；</w:t>
      </w:r>
    </w:p>
    <w:p w14:paraId="1DFEC7A6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）文件完整性：各层文件是否齐全。</w:t>
      </w:r>
    </w:p>
    <w:p w14:paraId="523DF183" w14:textId="77777777" w:rsidR="0044143E" w:rsidRDefault="00000000">
      <w:pPr>
        <w:rPr>
          <w:lang w:eastAsia="zh"/>
        </w:rPr>
      </w:pPr>
      <w:r>
        <w:rPr>
          <w:rFonts w:hint="eastAsia"/>
          <w:lang w:eastAsia="zh"/>
        </w:rPr>
        <w:t>缺陷分类</w:t>
      </w:r>
      <w:r>
        <w:rPr>
          <w:rFonts w:hint="eastAsia"/>
          <w:lang w:eastAsia="zh"/>
        </w:rPr>
        <w:tab/>
      </w:r>
    </w:p>
    <w:tbl>
      <w:tblPr>
        <w:tblStyle w:val="af5"/>
        <w:tblW w:w="4997" w:type="pct"/>
        <w:tblLook w:val="04A0" w:firstRow="1" w:lastRow="0" w:firstColumn="1" w:lastColumn="0" w:noHBand="0" w:noVBand="1"/>
      </w:tblPr>
      <w:tblGrid>
        <w:gridCol w:w="868"/>
        <w:gridCol w:w="2002"/>
        <w:gridCol w:w="5987"/>
      </w:tblGrid>
      <w:tr w:rsidR="0044143E" w14:paraId="1F8BFA3B" w14:textId="77777777">
        <w:tc>
          <w:tcPr>
            <w:tcW w:w="490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2D67100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序号</w:t>
            </w:r>
          </w:p>
        </w:tc>
        <w:tc>
          <w:tcPr>
            <w:tcW w:w="1130" w:type="pct"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65DD889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缺陷类别</w:t>
            </w:r>
          </w:p>
        </w:tc>
        <w:tc>
          <w:tcPr>
            <w:tcW w:w="3379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7ECD283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包含内容</w:t>
            </w:r>
          </w:p>
        </w:tc>
      </w:tr>
      <w:tr w:rsidR="0044143E" w14:paraId="547959DD" w14:textId="77777777">
        <w:tc>
          <w:tcPr>
            <w:tcW w:w="490" w:type="pct"/>
            <w:tcBorders>
              <w:left w:val="nil"/>
            </w:tcBorders>
            <w:shd w:val="clear" w:color="auto" w:fill="FFFFFF"/>
            <w:vAlign w:val="center"/>
          </w:tcPr>
          <w:p w14:paraId="580B6AD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130" w:type="pct"/>
            <w:shd w:val="clear" w:color="auto" w:fill="FFFFFF"/>
            <w:vAlign w:val="center"/>
          </w:tcPr>
          <w:p w14:paraId="490ED04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线路缺陷</w:t>
            </w:r>
          </w:p>
        </w:tc>
        <w:tc>
          <w:tcPr>
            <w:tcW w:w="3379" w:type="pct"/>
            <w:tcBorders>
              <w:right w:val="nil"/>
            </w:tcBorders>
            <w:shd w:val="clear" w:color="auto" w:fill="FFFFFF"/>
            <w:vAlign w:val="center"/>
          </w:tcPr>
          <w:p w14:paraId="5858747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线宽不足、线距不足、开路、短路、孤立铜皮等</w:t>
            </w:r>
          </w:p>
        </w:tc>
      </w:tr>
      <w:tr w:rsidR="0044143E" w14:paraId="636E5737" w14:textId="77777777">
        <w:tc>
          <w:tcPr>
            <w:tcW w:w="490" w:type="pct"/>
            <w:tcBorders>
              <w:left w:val="nil"/>
            </w:tcBorders>
            <w:shd w:val="clear" w:color="auto" w:fill="FFFFFF"/>
            <w:vAlign w:val="center"/>
          </w:tcPr>
          <w:p w14:paraId="4E79628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130" w:type="pct"/>
            <w:shd w:val="clear" w:color="auto" w:fill="FFFFFF"/>
            <w:vAlign w:val="center"/>
          </w:tcPr>
          <w:p w14:paraId="21C6B15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焊盘/孔缺陷</w:t>
            </w:r>
          </w:p>
        </w:tc>
        <w:tc>
          <w:tcPr>
            <w:tcW w:w="3379" w:type="pct"/>
            <w:tcBorders>
              <w:right w:val="nil"/>
            </w:tcBorders>
            <w:shd w:val="clear" w:color="auto" w:fill="FFFFFF"/>
            <w:vAlign w:val="center"/>
          </w:tcPr>
          <w:p w14:paraId="5E8D07B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焊盘过小、焊环不足、孔间距过小、漏钻孔等</w:t>
            </w:r>
          </w:p>
        </w:tc>
      </w:tr>
      <w:tr w:rsidR="0044143E" w14:paraId="4433910A" w14:textId="77777777">
        <w:tc>
          <w:tcPr>
            <w:tcW w:w="490" w:type="pct"/>
            <w:tcBorders>
              <w:left w:val="nil"/>
            </w:tcBorders>
            <w:shd w:val="clear" w:color="auto" w:fill="FFFFFF"/>
            <w:vAlign w:val="center"/>
          </w:tcPr>
          <w:p w14:paraId="1B14C15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1130" w:type="pct"/>
            <w:shd w:val="clear" w:color="auto" w:fill="FFFFFF"/>
            <w:vAlign w:val="center"/>
          </w:tcPr>
          <w:p w14:paraId="064A9AE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阻焊缺陷</w:t>
            </w:r>
          </w:p>
        </w:tc>
        <w:tc>
          <w:tcPr>
            <w:tcW w:w="3379" w:type="pct"/>
            <w:tcBorders>
              <w:right w:val="nil"/>
            </w:tcBorders>
            <w:shd w:val="clear" w:color="auto" w:fill="FFFFFF"/>
            <w:vAlign w:val="center"/>
          </w:tcPr>
          <w:p w14:paraId="77243C8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阻焊覆盖焊盘、阻焊桥不足、开窗偏移等</w:t>
            </w:r>
          </w:p>
        </w:tc>
      </w:tr>
      <w:tr w:rsidR="0044143E" w14:paraId="694B521E" w14:textId="77777777">
        <w:tc>
          <w:tcPr>
            <w:tcW w:w="490" w:type="pct"/>
            <w:tcBorders>
              <w:left w:val="nil"/>
            </w:tcBorders>
            <w:shd w:val="clear" w:color="auto" w:fill="FFFFFF"/>
            <w:vAlign w:val="center"/>
          </w:tcPr>
          <w:p w14:paraId="094FFFE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lastRenderedPageBreak/>
              <w:t>4</w:t>
            </w:r>
          </w:p>
        </w:tc>
        <w:tc>
          <w:tcPr>
            <w:tcW w:w="1130" w:type="pct"/>
            <w:shd w:val="clear" w:color="auto" w:fill="FFFFFF"/>
            <w:vAlign w:val="center"/>
          </w:tcPr>
          <w:p w14:paraId="5D182D0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丝印缺陷</w:t>
            </w:r>
          </w:p>
        </w:tc>
        <w:tc>
          <w:tcPr>
            <w:tcW w:w="3379" w:type="pct"/>
            <w:tcBorders>
              <w:right w:val="nil"/>
            </w:tcBorders>
            <w:shd w:val="clear" w:color="auto" w:fill="FFFFFF"/>
            <w:vAlign w:val="center"/>
          </w:tcPr>
          <w:p w14:paraId="0383908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丝印上焊盘、字符过小、丝印缺失等</w:t>
            </w:r>
          </w:p>
        </w:tc>
      </w:tr>
      <w:tr w:rsidR="0044143E" w14:paraId="1F9C9B2D" w14:textId="77777777">
        <w:tc>
          <w:tcPr>
            <w:tcW w:w="490" w:type="pct"/>
            <w:tcBorders>
              <w:left w:val="nil"/>
            </w:tcBorders>
            <w:shd w:val="clear" w:color="auto" w:fill="FFFFFF"/>
            <w:vAlign w:val="center"/>
          </w:tcPr>
          <w:p w14:paraId="099A3E0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1130" w:type="pct"/>
            <w:shd w:val="clear" w:color="auto" w:fill="FFFFFF"/>
            <w:vAlign w:val="center"/>
          </w:tcPr>
          <w:p w14:paraId="7D49CF4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外形缺陷</w:t>
            </w:r>
          </w:p>
        </w:tc>
        <w:tc>
          <w:tcPr>
            <w:tcW w:w="3379" w:type="pct"/>
            <w:tcBorders>
              <w:right w:val="nil"/>
            </w:tcBorders>
            <w:shd w:val="clear" w:color="auto" w:fill="FFFFFF"/>
            <w:vAlign w:val="center"/>
          </w:tcPr>
          <w:p w14:paraId="13A0EC7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板尺寸不符、走线距板边过近等</w:t>
            </w:r>
          </w:p>
        </w:tc>
      </w:tr>
      <w:tr w:rsidR="0044143E" w14:paraId="18B81171" w14:textId="77777777">
        <w:tc>
          <w:tcPr>
            <w:tcW w:w="490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55F9D02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6</w:t>
            </w:r>
          </w:p>
        </w:tc>
        <w:tc>
          <w:tcPr>
            <w:tcW w:w="1130" w:type="pct"/>
            <w:tcBorders>
              <w:bottom w:val="single" w:sz="12" w:space="0" w:color="000000"/>
            </w:tcBorders>
            <w:shd w:val="clear" w:color="auto" w:fill="FFFFFF"/>
            <w:vAlign w:val="center"/>
          </w:tcPr>
          <w:p w14:paraId="6BB475C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文件缺陷</w:t>
            </w:r>
          </w:p>
        </w:tc>
        <w:tc>
          <w:tcPr>
            <w:tcW w:w="3379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518852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缺少某层文件、格式错误等</w:t>
            </w:r>
          </w:p>
        </w:tc>
      </w:tr>
    </w:tbl>
    <w:p w14:paraId="6881D658" w14:textId="77777777" w:rsidR="0044143E" w:rsidRDefault="0044143E">
      <w:pPr>
        <w:ind w:leftChars="200" w:left="560" w:firstLineChars="0" w:firstLine="0"/>
        <w:rPr>
          <w:lang w:eastAsia="zh"/>
        </w:rPr>
      </w:pPr>
    </w:p>
    <w:p w14:paraId="5808D3F2" w14:textId="77777777" w:rsidR="0044143E" w:rsidRDefault="00000000">
      <w:pPr>
        <w:ind w:leftChars="200" w:left="560" w:firstLineChars="0" w:firstLine="0"/>
        <w:rPr>
          <w:lang w:eastAsia="zh"/>
        </w:rPr>
      </w:pPr>
      <w:r>
        <w:rPr>
          <w:rFonts w:hint="eastAsia"/>
          <w:b/>
          <w:bCs/>
          <w:lang w:eastAsia="zh"/>
        </w:rPr>
        <w:t>填写要求</w:t>
      </w:r>
      <w:r>
        <w:rPr>
          <w:rFonts w:hint="eastAsia"/>
          <w:lang w:eastAsia="zh"/>
        </w:rPr>
        <w:tab/>
      </w:r>
    </w:p>
    <w:p w14:paraId="65B7CCEB" w14:textId="77777777" w:rsidR="0044143E" w:rsidRDefault="00000000">
      <w:pPr>
        <w:ind w:leftChars="200" w:left="560" w:firstLineChars="0" w:firstLine="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）每发现一处缺陷，在记录表中填写一行；</w:t>
      </w:r>
    </w:p>
    <w:p w14:paraId="573D43B0" w14:textId="77777777" w:rsidR="0044143E" w:rsidRDefault="00000000">
      <w:pPr>
        <w:ind w:leftChars="200" w:left="560" w:firstLineChars="0" w:firstLine="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）填写内容：所在层、缺陷类型、缺陷类别、位置描述；</w:t>
      </w:r>
    </w:p>
    <w:p w14:paraId="645A9B7D" w14:textId="77777777" w:rsidR="0044143E" w:rsidRDefault="00000000">
      <w:pPr>
        <w:ind w:leftChars="200" w:left="560" w:firstLineChars="0" w:firstLine="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）位置描述：说明缺陷大致位置；</w:t>
      </w:r>
    </w:p>
    <w:p w14:paraId="030C017A" w14:textId="77777777" w:rsidR="0044143E" w:rsidRDefault="00000000">
      <w:pPr>
        <w:ind w:leftChars="200" w:left="560" w:firstLineChars="0" w:firstLine="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）缺陷类型应具体明确</w:t>
      </w:r>
    </w:p>
    <w:p w14:paraId="7EA14A7B" w14:textId="77777777" w:rsidR="0044143E" w:rsidRDefault="00000000">
      <w:pPr>
        <w:ind w:leftChars="200" w:left="560" w:firstLineChars="0" w:firstLine="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）缺陷类别从上述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大类中选择；</w:t>
      </w:r>
    </w:p>
    <w:p w14:paraId="0CB3547D" w14:textId="77777777" w:rsidR="0044143E" w:rsidRDefault="00000000">
      <w:pPr>
        <w:ind w:firstLine="562"/>
        <w:rPr>
          <w:b/>
          <w:bCs/>
          <w:lang w:eastAsia="zh"/>
        </w:rPr>
      </w:pPr>
      <w:r>
        <w:rPr>
          <w:rFonts w:hint="eastAsia"/>
          <w:b/>
          <w:bCs/>
          <w:lang w:eastAsia="zh-CN"/>
        </w:rPr>
        <w:t>C-</w:t>
      </w:r>
      <w:r>
        <w:rPr>
          <w:rFonts w:hint="eastAsia"/>
          <w:b/>
          <w:bCs/>
          <w:lang w:eastAsia="zh"/>
        </w:rPr>
        <w:t xml:space="preserve">2 </w:t>
      </w:r>
      <w:r>
        <w:rPr>
          <w:rFonts w:hint="eastAsia"/>
          <w:b/>
          <w:bCs/>
          <w:lang w:eastAsia="zh"/>
        </w:rPr>
        <w:t>制程工艺卡编制</w:t>
      </w:r>
    </w:p>
    <w:p w14:paraId="56BCF6EE" w14:textId="77777777" w:rsidR="0044143E" w:rsidRDefault="00000000">
      <w:pPr>
        <w:rPr>
          <w:lang w:eastAsia="zh"/>
        </w:rPr>
      </w:pPr>
      <w:r>
        <w:rPr>
          <w:rFonts w:hint="eastAsia"/>
          <w:lang w:eastAsia="zh-CN"/>
        </w:rPr>
        <w:t>根据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与钻孔文件实测，填写简版制程工艺卡。本卡仅填写能量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能数清的参数（层数、外形、正常区最小线宽与线距、最小孔径、阻焊开窗方式、文件完整性等）；不要求填写板厚、铜厚、板材、表面处理、阻焊颜色等订单约定项。</w:t>
      </w:r>
    </w:p>
    <w:p w14:paraId="2A59F928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1</w:t>
      </w:r>
      <w:proofErr w:type="gramStart"/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填写</w:t>
      </w:r>
      <w:proofErr w:type="gramEnd"/>
      <w:r>
        <w:rPr>
          <w:rFonts w:hint="eastAsia"/>
          <w:lang w:eastAsia="zh-CN"/>
        </w:rPr>
        <w:t>项目</w:t>
      </w:r>
    </w:p>
    <w:tbl>
      <w:tblPr>
        <w:tblStyle w:val="af5"/>
        <w:tblW w:w="4998" w:type="pct"/>
        <w:jc w:val="center"/>
        <w:tblLook w:val="04A0" w:firstRow="1" w:lastRow="0" w:firstColumn="1" w:lastColumn="0" w:noHBand="0" w:noVBand="1"/>
      </w:tblPr>
      <w:tblGrid>
        <w:gridCol w:w="2211"/>
        <w:gridCol w:w="6647"/>
      </w:tblGrid>
      <w:tr w:rsidR="0044143E" w14:paraId="721D5CF2" w14:textId="77777777">
        <w:trPr>
          <w:trHeight w:val="460"/>
          <w:jc w:val="center"/>
        </w:trPr>
        <w:tc>
          <w:tcPr>
            <w:tcW w:w="1248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58B82E3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序号</w:t>
            </w:r>
          </w:p>
        </w:tc>
        <w:tc>
          <w:tcPr>
            <w:tcW w:w="3751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D13CF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填写项</w:t>
            </w:r>
          </w:p>
        </w:tc>
      </w:tr>
      <w:tr w:rsidR="0044143E" w14:paraId="6832A0F3" w14:textId="77777777">
        <w:trPr>
          <w:trHeight w:val="460"/>
          <w:jc w:val="center"/>
        </w:trPr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83A21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3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EEB8C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赛位</w:t>
            </w:r>
            <w:proofErr w:type="gramStart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 xml:space="preserve">号 / </w:t>
            </w:r>
            <w:proofErr w:type="gramEnd"/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日期</w:t>
            </w:r>
          </w:p>
        </w:tc>
      </w:tr>
      <w:tr w:rsidR="0044143E" w14:paraId="0E99798E" w14:textId="77777777">
        <w:trPr>
          <w:trHeight w:val="460"/>
          <w:jc w:val="center"/>
        </w:trPr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55662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3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3C411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产品名称（任务背景即可）</w:t>
            </w:r>
          </w:p>
        </w:tc>
      </w:tr>
      <w:tr w:rsidR="0044143E" w14:paraId="37690B75" w14:textId="77777777">
        <w:trPr>
          <w:trHeight w:val="460"/>
          <w:jc w:val="center"/>
        </w:trPr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8F58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3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503E0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层数（据顶/底线路）</w:t>
            </w:r>
          </w:p>
        </w:tc>
      </w:tr>
      <w:tr w:rsidR="0044143E" w14:paraId="468707FD" w14:textId="77777777">
        <w:trPr>
          <w:trHeight w:val="460"/>
          <w:jc w:val="center"/>
        </w:trPr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E94AB7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4</w:t>
            </w:r>
          </w:p>
        </w:tc>
        <w:tc>
          <w:tcPr>
            <w:tcW w:w="3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E425B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外形尺寸长×宽（量板框，mil 或 mm）</w:t>
            </w:r>
          </w:p>
        </w:tc>
      </w:tr>
      <w:tr w:rsidR="0044143E" w14:paraId="0914C5BB" w14:textId="77777777">
        <w:trPr>
          <w:trHeight w:val="460"/>
          <w:jc w:val="center"/>
        </w:trPr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4A451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3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491E1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最小线宽（正常区，mil）</w:t>
            </w:r>
          </w:p>
        </w:tc>
      </w:tr>
      <w:tr w:rsidR="0044143E" w14:paraId="5FF425F9" w14:textId="77777777">
        <w:trPr>
          <w:trHeight w:val="460"/>
          <w:jc w:val="center"/>
        </w:trPr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F25B3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6</w:t>
            </w:r>
          </w:p>
        </w:tc>
        <w:tc>
          <w:tcPr>
            <w:tcW w:w="3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A152D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最小线距（正常区，mil）</w:t>
            </w:r>
          </w:p>
        </w:tc>
      </w:tr>
      <w:tr w:rsidR="0044143E" w14:paraId="0307898E" w14:textId="77777777">
        <w:trPr>
          <w:trHeight w:val="460"/>
          <w:jc w:val="center"/>
        </w:trPr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61A4E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7</w:t>
            </w:r>
          </w:p>
        </w:tc>
        <w:tc>
          <w:tcPr>
            <w:tcW w:w="3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FF73B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最小孔径（钻孔最小工具，mil）</w:t>
            </w:r>
          </w:p>
        </w:tc>
      </w:tr>
      <w:tr w:rsidR="0044143E" w14:paraId="168E1565" w14:textId="77777777">
        <w:trPr>
          <w:trHeight w:val="460"/>
          <w:jc w:val="center"/>
        </w:trPr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34BE0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8</w:t>
            </w:r>
          </w:p>
        </w:tc>
        <w:tc>
          <w:tcPr>
            <w:tcW w:w="3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6B5AF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阻焊开窗方式（据阻焊/铜层对照）</w:t>
            </w:r>
          </w:p>
        </w:tc>
      </w:tr>
      <w:tr w:rsidR="0044143E" w14:paraId="0ED8A399" w14:textId="77777777">
        <w:trPr>
          <w:trHeight w:val="460"/>
          <w:jc w:val="center"/>
        </w:trPr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D77EB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9</w:t>
            </w:r>
          </w:p>
        </w:tc>
        <w:tc>
          <w:tcPr>
            <w:tcW w:w="3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25D13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文件完整性（齐全或缺哪一层）</w:t>
            </w:r>
          </w:p>
        </w:tc>
      </w:tr>
      <w:tr w:rsidR="0044143E" w14:paraId="01EB415E" w14:textId="77777777">
        <w:trPr>
          <w:trHeight w:val="460"/>
          <w:jc w:val="center"/>
        </w:trPr>
        <w:tc>
          <w:tcPr>
            <w:tcW w:w="1248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2808CBE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10</w:t>
            </w:r>
          </w:p>
        </w:tc>
        <w:tc>
          <w:tcPr>
            <w:tcW w:w="3751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483DE1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备注（可选：单位/测量说明）</w:t>
            </w:r>
          </w:p>
        </w:tc>
      </w:tr>
    </w:tbl>
    <w:p w14:paraId="39376B1F" w14:textId="77777777" w:rsidR="0044143E" w:rsidRDefault="00000000">
      <w:pPr>
        <w:ind w:firstLine="562"/>
        <w:rPr>
          <w:b/>
          <w:bCs/>
          <w:lang w:eastAsia="zh"/>
        </w:rPr>
      </w:pPr>
      <w:r>
        <w:rPr>
          <w:rFonts w:hint="eastAsia"/>
          <w:b/>
          <w:bCs/>
          <w:lang w:eastAsia="zh-CN"/>
        </w:rPr>
        <w:lastRenderedPageBreak/>
        <w:t>C-</w:t>
      </w:r>
      <w:r>
        <w:rPr>
          <w:rFonts w:hint="eastAsia"/>
          <w:b/>
          <w:bCs/>
          <w:lang w:eastAsia="zh"/>
        </w:rPr>
        <w:t xml:space="preserve">3 </w:t>
      </w:r>
      <w:r>
        <w:rPr>
          <w:rFonts w:hint="eastAsia"/>
          <w:b/>
          <w:bCs/>
          <w:lang w:eastAsia="zh"/>
        </w:rPr>
        <w:t>注意事项</w:t>
      </w:r>
    </w:p>
    <w:p w14:paraId="1E15520B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1</w:t>
      </w:r>
      <w:proofErr w:type="gramStart"/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请</w:t>
      </w:r>
      <w:proofErr w:type="gramEnd"/>
      <w:r>
        <w:rPr>
          <w:rFonts w:hint="eastAsia"/>
          <w:lang w:eastAsia="zh-CN"/>
        </w:rPr>
        <w:t>合理分配缺陷识别和工艺卡填写的时间；时长与评分以技术工作文件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竞赛平台为准；</w:t>
      </w:r>
    </w:p>
    <w:p w14:paraId="32F928F1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2</w:t>
      </w:r>
      <w:proofErr w:type="gramStart"/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可</w:t>
      </w:r>
      <w:proofErr w:type="gramEnd"/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Gerbv</w:t>
      </w:r>
      <w:proofErr w:type="spellEnd"/>
      <w:r>
        <w:rPr>
          <w:rFonts w:hint="eastAsia"/>
          <w:lang w:eastAsia="zh-CN"/>
        </w:rPr>
        <w:t>查看</w:t>
      </w:r>
      <w:r>
        <w:rPr>
          <w:rFonts w:hint="eastAsia"/>
          <w:lang w:eastAsia="zh-CN"/>
        </w:rPr>
        <w:t>Gerber</w:t>
      </w:r>
      <w:r>
        <w:rPr>
          <w:rFonts w:hint="eastAsia"/>
          <w:lang w:eastAsia="zh-CN"/>
        </w:rPr>
        <w:t>文件，禁止使用其他未批准工具；</w:t>
      </w:r>
    </w:p>
    <w:p w14:paraId="1BA48131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t>3</w:t>
      </w:r>
      <w:proofErr w:type="gramStart"/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测量</w:t>
      </w:r>
      <w:proofErr w:type="gramEnd"/>
      <w:r>
        <w:rPr>
          <w:rFonts w:hint="eastAsia"/>
          <w:lang w:eastAsia="zh-CN"/>
        </w:rPr>
        <w:t>时注意单位切换（</w:t>
      </w:r>
      <w:r>
        <w:rPr>
          <w:rFonts w:hint="eastAsia"/>
          <w:lang w:eastAsia="zh-CN"/>
        </w:rPr>
        <w:t>mil/mm</w:t>
      </w:r>
      <w:r>
        <w:rPr>
          <w:rFonts w:hint="eastAsia"/>
          <w:lang w:eastAsia="zh-CN"/>
        </w:rPr>
        <w:t>），确保读数准确；</w:t>
      </w:r>
    </w:p>
    <w:p w14:paraId="10FCEDE6" w14:textId="77777777" w:rsidR="0044143E" w:rsidRDefault="00000000">
      <w:pPr>
        <w:pStyle w:val="21"/>
        <w:spacing w:before="120" w:after="120"/>
        <w:rPr>
          <w:lang w:eastAsia="zh-CN"/>
        </w:rPr>
      </w:pPr>
      <w:r>
        <w:rPr>
          <w:lang w:eastAsia="zh-CN"/>
        </w:rPr>
        <w:t>模块</w:t>
      </w:r>
      <w:r>
        <w:rPr>
          <w:lang w:eastAsia="zh-CN"/>
        </w:rPr>
        <w:t>D</w:t>
      </w:r>
      <w:r>
        <w:rPr>
          <w:lang w:eastAsia="zh-CN"/>
        </w:rPr>
        <w:t>：成品板质量检测与缺陷分析</w:t>
      </w:r>
    </w:p>
    <w:p w14:paraId="523F53C4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（一）考核要求</w:t>
      </w:r>
    </w:p>
    <w:p w14:paraId="627D5D6B" w14:textId="77777777" w:rsidR="0044143E" w:rsidRDefault="00000000">
      <w:pPr>
        <w:rPr>
          <w:lang w:eastAsia="zh-CN"/>
        </w:rPr>
      </w:pPr>
      <w:r>
        <w:rPr>
          <w:lang w:eastAsia="zh-CN"/>
        </w:rPr>
        <w:t>对赛场提供的双面成品</w:t>
      </w:r>
      <w:r>
        <w:rPr>
          <w:lang w:eastAsia="zh-CN"/>
        </w:rPr>
        <w:t>PCB</w:t>
      </w:r>
      <w:r>
        <w:rPr>
          <w:lang w:eastAsia="zh-CN"/>
        </w:rPr>
        <w:t>裸板（无元器件，已完成线路、阻焊、丝印和表面处理）完成：</w:t>
      </w:r>
    </w:p>
    <w:p w14:paraId="7E75BC31" w14:textId="77777777" w:rsidR="0044143E" w:rsidRDefault="00000000">
      <w:pPr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外观</w:t>
      </w:r>
      <w:proofErr w:type="gramEnd"/>
      <w:r>
        <w:rPr>
          <w:lang w:eastAsia="zh-CN"/>
        </w:rPr>
        <w:t>缺陷检测（顶面、底面）；</w:t>
      </w:r>
    </w:p>
    <w:p w14:paraId="05C19A57" w14:textId="77777777" w:rsidR="0044143E" w:rsidRDefault="00000000">
      <w:pPr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关键</w:t>
      </w:r>
      <w:proofErr w:type="gramEnd"/>
      <w:r>
        <w:rPr>
          <w:lang w:eastAsia="zh-CN"/>
        </w:rPr>
        <w:t>尺寸与指定点线宽</w:t>
      </w:r>
      <w:r>
        <w:rPr>
          <w:lang w:eastAsia="zh-CN"/>
        </w:rPr>
        <w:t>/</w:t>
      </w:r>
      <w:r>
        <w:rPr>
          <w:lang w:eastAsia="zh-CN"/>
        </w:rPr>
        <w:t>线距测量；</w:t>
      </w:r>
    </w:p>
    <w:p w14:paraId="6F4ABCDE" w14:textId="77777777" w:rsidR="0044143E" w:rsidRDefault="00000000">
      <w:pPr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指定</w:t>
      </w:r>
      <w:proofErr w:type="gramEnd"/>
      <w:r>
        <w:rPr>
          <w:lang w:eastAsia="zh-CN"/>
        </w:rPr>
        <w:t>测试点的开路、短路检测；</w:t>
      </w:r>
    </w:p>
    <w:p w14:paraId="213C7282" w14:textId="77777777" w:rsidR="0044143E" w:rsidRDefault="00000000">
      <w:pPr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缺陷</w:t>
      </w:r>
      <w:proofErr w:type="gramEnd"/>
      <w:r>
        <w:rPr>
          <w:lang w:eastAsia="zh-CN"/>
        </w:rPr>
        <w:t>分类与质量处置结论（</w:t>
      </w:r>
      <w:proofErr w:type="gramStart"/>
      <w:r>
        <w:rPr>
          <w:lang w:eastAsia="zh-CN"/>
        </w:rPr>
        <w:t>接收</w:t>
      </w:r>
      <w:r>
        <w:rPr>
          <w:lang w:eastAsia="zh-CN"/>
        </w:rPr>
        <w:t xml:space="preserve"> / </w:t>
      </w:r>
      <w:r>
        <w:rPr>
          <w:lang w:eastAsia="zh-CN"/>
        </w:rPr>
        <w:t>返工</w:t>
      </w:r>
      <w:r>
        <w:rPr>
          <w:lang w:eastAsia="zh-CN"/>
        </w:rPr>
        <w:t xml:space="preserve"> / </w:t>
      </w:r>
      <w:proofErr w:type="gramEnd"/>
      <w:r>
        <w:rPr>
          <w:lang w:eastAsia="zh-CN"/>
        </w:rPr>
        <w:t>报废）及简要依据。</w:t>
      </w:r>
    </w:p>
    <w:p w14:paraId="2701A165" w14:textId="77777777" w:rsidR="0044143E" w:rsidRDefault="00000000">
      <w:pPr>
        <w:rPr>
          <w:lang w:eastAsia="zh-CN"/>
        </w:rPr>
      </w:pPr>
      <w:r>
        <w:rPr>
          <w:lang w:eastAsia="zh-CN"/>
        </w:rPr>
        <w:t>仅检验本模块样件；只做指定测试点的开短路；不上电；不测量</w:t>
      </w:r>
      <w:r>
        <w:rPr>
          <w:lang w:eastAsia="zh-CN"/>
        </w:rPr>
        <w:t xml:space="preserve"> Gerber</w:t>
      </w:r>
      <w:r>
        <w:rPr>
          <w:lang w:eastAsia="zh-CN"/>
        </w:rPr>
        <w:t>。</w:t>
      </w:r>
    </w:p>
    <w:p w14:paraId="04997411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（二）任务说明</w:t>
      </w:r>
    </w:p>
    <w:p w14:paraId="0E065186" w14:textId="77777777" w:rsidR="0044143E" w:rsidRDefault="00000000">
      <w:pPr>
        <w:rPr>
          <w:lang w:eastAsia="zh-CN"/>
        </w:rPr>
      </w:pPr>
      <w:r>
        <w:rPr>
          <w:lang w:eastAsia="zh-CN"/>
        </w:rPr>
        <w:t>【检验对象】</w:t>
      </w:r>
    </w:p>
    <w:p w14:paraId="23722EA4" w14:textId="77777777" w:rsidR="0044143E" w:rsidRDefault="00000000">
      <w:pPr>
        <w:rPr>
          <w:lang w:eastAsia="zh-CN"/>
        </w:rPr>
      </w:pPr>
      <w:r>
        <w:rPr>
          <w:lang w:eastAsia="zh-CN"/>
        </w:rPr>
        <w:t>双面成品裸</w:t>
      </w:r>
      <w:proofErr w:type="gramStart"/>
      <w:r>
        <w:rPr>
          <w:lang w:eastAsia="zh-CN"/>
        </w:rPr>
        <w:t>板</w:t>
      </w:r>
      <w:r>
        <w:rPr>
          <w:lang w:eastAsia="zh-CN"/>
        </w:rPr>
        <w:t xml:space="preserve"> 1 </w:t>
      </w:r>
      <w:proofErr w:type="gramEnd"/>
      <w:r>
        <w:rPr>
          <w:lang w:eastAsia="zh-CN"/>
        </w:rPr>
        <w:t>块。</w:t>
      </w:r>
    </w:p>
    <w:p w14:paraId="6E73FC74" w14:textId="77777777" w:rsidR="0044143E" w:rsidRDefault="00000000">
      <w:pPr>
        <w:rPr>
          <w:lang w:eastAsia="zh-CN"/>
        </w:rPr>
      </w:pPr>
      <w:r>
        <w:rPr>
          <w:lang w:eastAsia="zh-CN"/>
        </w:rPr>
        <w:t>外形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80 </w:t>
      </w:r>
      <w:proofErr w:type="gramEnd"/>
      <w:r>
        <w:rPr>
          <w:lang w:eastAsia="zh-CN"/>
        </w:rPr>
        <w:t xml:space="preserve">mm × </w:t>
      </w:r>
      <w:proofErr w:type="gramStart"/>
      <w:r>
        <w:rPr>
          <w:lang w:eastAsia="zh-CN"/>
        </w:rPr>
        <w:t>60 mm</w:t>
      </w:r>
      <w:proofErr w:type="gramEnd"/>
      <w:r>
        <w:rPr>
          <w:lang w:eastAsia="zh-CN"/>
        </w:rPr>
        <w:t>，标称板</w:t>
      </w:r>
      <w:proofErr w:type="gramStart"/>
      <w:r>
        <w:rPr>
          <w:lang w:eastAsia="zh-CN"/>
        </w:rPr>
        <w:t>厚</w:t>
      </w:r>
      <w:r>
        <w:rPr>
          <w:lang w:eastAsia="zh-CN"/>
        </w:rPr>
        <w:t xml:space="preserve"> 1.6 </w:t>
      </w:r>
      <w:proofErr w:type="gramEnd"/>
      <w:r>
        <w:rPr>
          <w:lang w:eastAsia="zh-CN"/>
        </w:rPr>
        <w:t>mm</w:t>
      </w:r>
      <w:r>
        <w:rPr>
          <w:lang w:eastAsia="zh-CN"/>
        </w:rPr>
        <w:t>；</w:t>
      </w:r>
      <w:r>
        <w:rPr>
          <w:lang w:eastAsia="zh-CN"/>
        </w:rPr>
        <w:t>FR</w:t>
      </w:r>
      <w:proofErr w:type="gramStart"/>
      <w:r>
        <w:rPr>
          <w:lang w:eastAsia="zh-CN"/>
        </w:rPr>
        <w:t xml:space="preserve">-4 </w:t>
      </w:r>
      <w:r>
        <w:rPr>
          <w:lang w:eastAsia="zh-CN"/>
        </w:rPr>
        <w:t>双面</w:t>
      </w:r>
      <w:proofErr w:type="gramEnd"/>
      <w:r>
        <w:rPr>
          <w:lang w:eastAsia="zh-CN"/>
        </w:rPr>
        <w:t>，绿阻焊，白丝印，无铅喷锡。</w:t>
      </w:r>
    </w:p>
    <w:p w14:paraId="72A8D4CA" w14:textId="77777777" w:rsidR="0044143E" w:rsidRDefault="00000000">
      <w:r>
        <w:rPr>
          <w:lang w:eastAsia="zh-CN"/>
        </w:rPr>
        <w:t>丝印含版本标识（</w:t>
      </w:r>
      <w:r>
        <w:rPr>
          <w:lang w:eastAsia="zh-CN"/>
        </w:rPr>
        <w:t xml:space="preserve">MOD-D-S-A </w:t>
      </w:r>
      <w:r>
        <w:rPr>
          <w:lang w:eastAsia="zh-CN"/>
        </w:rPr>
        <w:t>或</w:t>
      </w:r>
      <w:r>
        <w:rPr>
          <w:lang w:eastAsia="zh-CN"/>
        </w:rPr>
        <w:t xml:space="preserve"> MOD-D-S-B</w:t>
      </w:r>
      <w:r>
        <w:rPr>
          <w:lang w:eastAsia="zh-CN"/>
        </w:rPr>
        <w:t>）、分区参考及测试</w:t>
      </w:r>
      <w:proofErr w:type="gramStart"/>
      <w:r>
        <w:rPr>
          <w:lang w:eastAsia="zh-CN"/>
        </w:rPr>
        <w:t>点</w:t>
      </w:r>
      <w:r>
        <w:rPr>
          <w:lang w:eastAsia="zh-CN"/>
        </w:rPr>
        <w:t xml:space="preserve"> TP1</w:t>
      </w:r>
      <w:proofErr w:type="gramEnd"/>
      <w:r>
        <w:rPr>
          <w:lang w:eastAsia="zh-CN"/>
        </w:rPr>
        <w:t>～</w:t>
      </w:r>
      <w:r>
        <w:rPr>
          <w:lang w:eastAsia="zh-CN"/>
        </w:rPr>
        <w:t>TP4</w:t>
      </w:r>
      <w:r>
        <w:rPr>
          <w:lang w:eastAsia="zh-CN"/>
        </w:rPr>
        <w:t>。</w:t>
      </w:r>
    </w:p>
    <w:p w14:paraId="51F843E4" w14:textId="77777777" w:rsidR="0044143E" w:rsidRDefault="00000000">
      <w:r>
        <w:t>【</w:t>
      </w:r>
      <w:proofErr w:type="spellStart"/>
      <w:r>
        <w:t>提供材料</w:t>
      </w:r>
      <w:proofErr w:type="spellEnd"/>
      <w:r>
        <w:t>】</w:t>
      </w:r>
    </w:p>
    <w:p w14:paraId="3C515B11" w14:textId="77777777" w:rsidR="0044143E" w:rsidRDefault="00000000">
      <w:pPr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双面</w:t>
      </w:r>
      <w:proofErr w:type="gramEnd"/>
      <w:r>
        <w:rPr>
          <w:lang w:eastAsia="zh-CN"/>
        </w:rPr>
        <w:t>成品裸板样</w:t>
      </w:r>
      <w:proofErr w:type="gramStart"/>
      <w:r>
        <w:rPr>
          <w:lang w:eastAsia="zh-CN"/>
        </w:rPr>
        <w:t>件</w:t>
      </w:r>
      <w:r>
        <w:rPr>
          <w:lang w:eastAsia="zh-CN"/>
        </w:rPr>
        <w:t xml:space="preserve"> 1 </w:t>
      </w:r>
      <w:proofErr w:type="gramEnd"/>
      <w:r>
        <w:rPr>
          <w:lang w:eastAsia="zh-CN"/>
        </w:rPr>
        <w:t>块；</w:t>
      </w:r>
    </w:p>
    <w:p w14:paraId="181F81D5" w14:textId="77777777" w:rsidR="0044143E" w:rsidRDefault="00000000">
      <w:pPr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《</w:t>
      </w:r>
      <w:proofErr w:type="gramEnd"/>
      <w:r>
        <w:rPr>
          <w:lang w:eastAsia="zh-CN"/>
        </w:rPr>
        <w:t>模块</w:t>
      </w:r>
      <w:r>
        <w:rPr>
          <w:lang w:eastAsia="zh-CN"/>
        </w:rPr>
        <w:t xml:space="preserve">D </w:t>
      </w:r>
      <w:r>
        <w:rPr>
          <w:lang w:eastAsia="zh-CN"/>
        </w:rPr>
        <w:t>检测记录表》（空白，填写后提交）。</w:t>
      </w:r>
    </w:p>
    <w:p w14:paraId="0BC47604" w14:textId="77777777" w:rsidR="0044143E" w:rsidRDefault="00000000">
      <w:pPr>
        <w:rPr>
          <w:lang w:eastAsia="zh-CN"/>
        </w:rPr>
      </w:pPr>
      <w:r>
        <w:rPr>
          <w:lang w:eastAsia="zh-CN"/>
        </w:rPr>
        <w:t>【使用工具】</w:t>
      </w:r>
    </w:p>
    <w:p w14:paraId="0AF01C52" w14:textId="77777777" w:rsidR="0044143E" w:rsidRDefault="00000000">
      <w:pPr>
        <w:rPr>
          <w:lang w:eastAsia="zh-CN"/>
        </w:rPr>
      </w:pPr>
      <w:r>
        <w:rPr>
          <w:rFonts w:hint="eastAsia"/>
          <w:lang w:eastAsia="zh-CN"/>
        </w:rPr>
        <w:lastRenderedPageBreak/>
        <w:t>建议：</w:t>
      </w:r>
      <w:r>
        <w:rPr>
          <w:lang w:eastAsia="zh-CN"/>
        </w:rPr>
        <w:t>游标卡尺、厚度规（或千分尺）、测量显微镜（或带刻度放大镜）、放大镜、数字万用表、照明及防静电用品等</w:t>
      </w:r>
      <w:r>
        <w:rPr>
          <w:rFonts w:hint="eastAsia"/>
          <w:lang w:eastAsia="zh-CN"/>
        </w:rPr>
        <w:t>。</w:t>
      </w:r>
    </w:p>
    <w:p w14:paraId="387B375A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（三）检测依据</w:t>
      </w:r>
    </w:p>
    <w:p w14:paraId="6A074F0F" w14:textId="77777777" w:rsidR="0044143E" w:rsidRDefault="00000000">
      <w:pPr>
        <w:rPr>
          <w:lang w:eastAsia="zh-CN"/>
        </w:rPr>
      </w:pPr>
      <w:r>
        <w:rPr>
          <w:lang w:eastAsia="zh-CN"/>
        </w:rPr>
        <w:t>下列说明与表格为本模块判定与填写依据。请对照填写《模块</w:t>
      </w:r>
      <w:r>
        <w:rPr>
          <w:lang w:eastAsia="zh-CN"/>
        </w:rPr>
        <w:t xml:space="preserve">D </w:t>
      </w:r>
      <w:r>
        <w:rPr>
          <w:lang w:eastAsia="zh-CN"/>
        </w:rPr>
        <w:t>检测记录表》。</w:t>
      </w:r>
    </w:p>
    <w:p w14:paraId="3570EAB6" w14:textId="77777777" w:rsidR="0044143E" w:rsidRDefault="00000000">
      <w:pPr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板</w:t>
      </w:r>
      <w:proofErr w:type="gramEnd"/>
      <w:r>
        <w:rPr>
          <w:lang w:eastAsia="zh-CN"/>
        </w:rPr>
        <w:t>面分区与测试点</w:t>
      </w:r>
    </w:p>
    <w:p w14:paraId="47E9100C" w14:textId="77777777" w:rsidR="0044143E" w:rsidRDefault="00000000">
      <w:pPr>
        <w:rPr>
          <w:lang w:eastAsia="zh-CN"/>
        </w:rPr>
      </w:pPr>
      <w:r>
        <w:rPr>
          <w:lang w:eastAsia="zh-CN"/>
        </w:rPr>
        <w:t>版本以板面丝印为准（</w:t>
      </w:r>
      <w:r>
        <w:rPr>
          <w:lang w:eastAsia="zh-CN"/>
        </w:rPr>
        <w:t>MOD-D-S-A / MOD-D-S-B</w:t>
      </w:r>
      <w:r>
        <w:rPr>
          <w:lang w:eastAsia="zh-CN"/>
        </w:rPr>
        <w:t>）；选手《模块</w:t>
      </w:r>
      <w:r>
        <w:rPr>
          <w:lang w:eastAsia="zh-CN"/>
        </w:rPr>
        <w:t xml:space="preserve">D </w:t>
      </w:r>
      <w:r>
        <w:rPr>
          <w:lang w:eastAsia="zh-CN"/>
        </w:rPr>
        <w:t>检测记录表》表头仅填写赛位号。</w:t>
      </w:r>
    </w:p>
    <w:p w14:paraId="53198495" w14:textId="77777777" w:rsidR="0044143E" w:rsidRDefault="00000000">
      <w:pPr>
        <w:rPr>
          <w:lang w:eastAsia="zh-CN"/>
        </w:rPr>
      </w:pPr>
      <w:r>
        <w:rPr>
          <w:lang w:eastAsia="zh-CN"/>
        </w:rPr>
        <w:t>分区网格：顶层</w:t>
      </w:r>
      <w:proofErr w:type="gramStart"/>
      <w:r>
        <w:rPr>
          <w:lang w:eastAsia="zh-CN"/>
        </w:rPr>
        <w:t>参考</w:t>
      </w:r>
      <w:r>
        <w:rPr>
          <w:lang w:eastAsia="zh-CN"/>
        </w:rPr>
        <w:t xml:space="preserve"> A1</w:t>
      </w:r>
      <w:proofErr w:type="gramEnd"/>
      <w:r>
        <w:rPr>
          <w:lang w:eastAsia="zh-CN"/>
        </w:rPr>
        <w:t>～</w:t>
      </w:r>
      <w:r>
        <w:rPr>
          <w:lang w:eastAsia="zh-CN"/>
        </w:rPr>
        <w:t>D4</w:t>
      </w:r>
      <w:r>
        <w:rPr>
          <w:lang w:eastAsia="zh-CN"/>
        </w:rPr>
        <w:t>（</w:t>
      </w:r>
      <w:proofErr w:type="gramStart"/>
      <w:r>
        <w:rPr>
          <w:lang w:eastAsia="zh-CN"/>
        </w:rPr>
        <w:t>列</w:t>
      </w:r>
      <w:r>
        <w:rPr>
          <w:lang w:eastAsia="zh-CN"/>
        </w:rPr>
        <w:t xml:space="preserve"> 1</w:t>
      </w:r>
      <w:proofErr w:type="gramEnd"/>
      <w:r>
        <w:rPr>
          <w:lang w:eastAsia="zh-CN"/>
        </w:rPr>
        <w:t>～</w:t>
      </w:r>
      <w:r>
        <w:rPr>
          <w:lang w:eastAsia="zh-CN"/>
        </w:rPr>
        <w:t>4</w:t>
      </w:r>
      <w:r>
        <w:rPr>
          <w:lang w:eastAsia="zh-CN"/>
        </w:rPr>
        <w:t>，行</w:t>
      </w:r>
      <w:r>
        <w:rPr>
          <w:lang w:eastAsia="zh-CN"/>
        </w:rPr>
        <w:t xml:space="preserve"> A</w:t>
      </w:r>
      <w:r>
        <w:rPr>
          <w:lang w:eastAsia="zh-CN"/>
        </w:rPr>
        <w:t>～</w:t>
      </w:r>
      <w:r>
        <w:rPr>
          <w:lang w:eastAsia="zh-CN"/>
        </w:rPr>
        <w:t>D</w:t>
      </w:r>
      <w:r>
        <w:rPr>
          <w:lang w:eastAsia="zh-CN"/>
        </w:rPr>
        <w:t>）。记录缺陷时填写：所在面</w:t>
      </w:r>
      <w:r>
        <w:rPr>
          <w:lang w:eastAsia="zh-CN"/>
        </w:rPr>
        <w:t xml:space="preserve"> + </w:t>
      </w:r>
      <w:r>
        <w:rPr>
          <w:lang w:eastAsia="zh-CN"/>
        </w:rPr>
        <w:t>网格或特征名</w:t>
      </w:r>
      <w:r>
        <w:rPr>
          <w:lang w:eastAsia="zh-CN"/>
        </w:rPr>
        <w:t xml:space="preserve"> + </w:t>
      </w:r>
      <w:r>
        <w:rPr>
          <w:lang w:eastAsia="zh-CN"/>
        </w:rPr>
        <w:t>方位。</w:t>
      </w:r>
    </w:p>
    <w:p w14:paraId="15003B5F" w14:textId="77777777" w:rsidR="0044143E" w:rsidRDefault="00000000">
      <w:pPr>
        <w:rPr>
          <w:lang w:eastAsia="zh-CN"/>
        </w:rPr>
      </w:pPr>
      <w:r>
        <w:rPr>
          <w:lang w:eastAsia="zh-CN"/>
        </w:rPr>
        <w:t>特征区名称以板面丝印为准，例如：走线区、孔阵、阻焊对比区、丝印条、板框、测试点区。</w:t>
      </w:r>
    </w:p>
    <w:p w14:paraId="44F26CED" w14:textId="77777777" w:rsidR="0044143E" w:rsidRDefault="00000000">
      <w:r>
        <w:rPr>
          <w:lang w:eastAsia="zh-CN"/>
        </w:rPr>
        <w:t>测试点用途：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w:rsidR="0044143E" w14:paraId="15180442" w14:textId="77777777">
        <w:tc>
          <w:tcPr>
            <w:tcW w:w="4323" w:type="dxa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</w:tcPr>
          <w:p w14:paraId="2349898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测试点</w:t>
            </w:r>
          </w:p>
        </w:tc>
        <w:tc>
          <w:tcPr>
            <w:tcW w:w="4323" w:type="dxa"/>
            <w:tcBorders>
              <w:top w:val="single" w:sz="12" w:space="0" w:color="000000"/>
              <w:right w:val="nil"/>
            </w:tcBorders>
            <w:shd w:val="clear" w:color="auto" w:fill="FFFFFF"/>
          </w:tcPr>
          <w:p w14:paraId="572DDA2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用途</w:t>
            </w:r>
          </w:p>
        </w:tc>
      </w:tr>
      <w:tr w:rsidR="0044143E" w14:paraId="37307BAF" w14:textId="77777777">
        <w:tc>
          <w:tcPr>
            <w:tcW w:w="4323" w:type="dxa"/>
            <w:tcBorders>
              <w:left w:val="nil"/>
            </w:tcBorders>
            <w:shd w:val="clear" w:color="auto" w:fill="FFFFFF"/>
          </w:tcPr>
          <w:p w14:paraId="556820E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TP1、TP2</w:t>
            </w:r>
          </w:p>
        </w:tc>
        <w:tc>
          <w:tcPr>
            <w:tcW w:w="4323" w:type="dxa"/>
            <w:tcBorders>
              <w:right w:val="nil"/>
            </w:tcBorders>
            <w:shd w:val="clear" w:color="auto" w:fill="FFFFFF"/>
          </w:tcPr>
          <w:p w14:paraId="16C24DD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E01 开路检测两端</w:t>
            </w:r>
          </w:p>
        </w:tc>
      </w:tr>
      <w:tr w:rsidR="0044143E" w14:paraId="762E7EA2" w14:textId="77777777">
        <w:tc>
          <w:tcPr>
            <w:tcW w:w="4323" w:type="dxa"/>
            <w:tcBorders>
              <w:left w:val="nil"/>
              <w:bottom w:val="single" w:sz="12" w:space="0" w:color="000000"/>
            </w:tcBorders>
            <w:shd w:val="clear" w:color="auto" w:fill="FFFFFF"/>
          </w:tcPr>
          <w:p w14:paraId="5A05AED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TP3、TP4</w:t>
            </w:r>
          </w:p>
        </w:tc>
        <w:tc>
          <w:tcPr>
            <w:tcW w:w="4323" w:type="dxa"/>
            <w:tcBorders>
              <w:bottom w:val="single" w:sz="12" w:space="0" w:color="000000"/>
              <w:right w:val="nil"/>
            </w:tcBorders>
            <w:shd w:val="clear" w:color="auto" w:fill="FFFFFF"/>
          </w:tcPr>
          <w:p w14:paraId="2711EFF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E02 短路检测两端</w:t>
            </w:r>
          </w:p>
        </w:tc>
      </w:tr>
    </w:tbl>
    <w:p w14:paraId="70BD12BF" w14:textId="77777777" w:rsidR="0044143E" w:rsidRDefault="00000000">
      <w:r>
        <w:t xml:space="preserve">2. </w:t>
      </w:r>
      <w:r>
        <w:t>尺寸基准（</w:t>
      </w:r>
      <w:r>
        <w:t>M01</w:t>
      </w:r>
      <w:r>
        <w:t>～</w:t>
      </w:r>
      <w:r>
        <w:t>M05</w:t>
      </w:r>
      <w:r>
        <w:t>）</w:t>
      </w:r>
    </w:p>
    <w:p w14:paraId="20851A02" w14:textId="77777777" w:rsidR="0044143E" w:rsidRDefault="00000000">
      <w:pPr>
        <w:rPr>
          <w:lang w:eastAsia="zh-CN"/>
        </w:rPr>
      </w:pPr>
      <w:r>
        <w:rPr>
          <w:lang w:eastAsia="zh-CN"/>
        </w:rPr>
        <w:t>单位：</w:t>
      </w:r>
      <w:r>
        <w:rPr>
          <w:lang w:eastAsia="zh-CN"/>
        </w:rPr>
        <w:t>mm</w:t>
      </w:r>
      <w:r>
        <w:rPr>
          <w:lang w:eastAsia="zh-CN"/>
        </w:rPr>
        <w:t>。</w:t>
      </w:r>
      <w:r>
        <w:rPr>
          <w:lang w:eastAsia="zh-CN"/>
        </w:rPr>
        <w:t>M01</w:t>
      </w:r>
      <w:r>
        <w:rPr>
          <w:lang w:eastAsia="zh-CN"/>
        </w:rPr>
        <w:t>～</w:t>
      </w:r>
      <w:r>
        <w:rPr>
          <w:lang w:eastAsia="zh-CN"/>
        </w:rPr>
        <w:t xml:space="preserve">M04 </w:t>
      </w:r>
      <w:r>
        <w:rPr>
          <w:lang w:eastAsia="zh-CN"/>
        </w:rPr>
        <w:t>使用卡尺或厚度规；</w:t>
      </w:r>
      <w:r>
        <w:rPr>
          <w:lang w:eastAsia="zh-CN"/>
        </w:rPr>
        <w:t xml:space="preserve">M05 </w:t>
      </w:r>
      <w:r>
        <w:rPr>
          <w:lang w:eastAsia="zh-CN"/>
        </w:rPr>
        <w:t>使用测量显微镜，只测指定点（不得</w:t>
      </w:r>
      <w:proofErr w:type="gramStart"/>
      <w:r>
        <w:rPr>
          <w:lang w:eastAsia="zh-CN"/>
        </w:rPr>
        <w:t>与</w:t>
      </w:r>
      <w:r>
        <w:rPr>
          <w:lang w:eastAsia="zh-CN"/>
        </w:rPr>
        <w:t xml:space="preserve"> V02 </w:t>
      </w:r>
      <w:proofErr w:type="gramEnd"/>
      <w:r>
        <w:rPr>
          <w:lang w:eastAsia="zh-CN"/>
        </w:rPr>
        <w:t>为同一处）。</w:t>
      </w:r>
    </w:p>
    <w:p w14:paraId="2D437281" w14:textId="77777777" w:rsidR="0044143E" w:rsidRDefault="00000000">
      <w:pPr>
        <w:rPr>
          <w:lang w:eastAsia="zh-CN"/>
        </w:rPr>
      </w:pPr>
      <w:r>
        <w:rPr>
          <w:lang w:eastAsia="zh-CN"/>
        </w:rPr>
        <w:t>禁止用普通卡尺测量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0.30 </w:t>
      </w:r>
      <w:proofErr w:type="gramEnd"/>
      <w:r>
        <w:rPr>
          <w:lang w:eastAsia="zh-CN"/>
        </w:rPr>
        <w:t xml:space="preserve">mm </w:t>
      </w:r>
      <w:r>
        <w:rPr>
          <w:lang w:eastAsia="zh-CN"/>
        </w:rPr>
        <w:t>及以下小孔；禁止对全板任意扫测微距。</w:t>
      </w:r>
    </w:p>
    <w:tbl>
      <w:tblPr>
        <w:tblStyle w:val="af5"/>
        <w:tblW w:w="4998" w:type="pct"/>
        <w:jc w:val="center"/>
        <w:tblLook w:val="04A0" w:firstRow="1" w:lastRow="0" w:firstColumn="1" w:lastColumn="0" w:noHBand="0" w:noVBand="1"/>
      </w:tblPr>
      <w:tblGrid>
        <w:gridCol w:w="1771"/>
        <w:gridCol w:w="1771"/>
        <w:gridCol w:w="1772"/>
        <w:gridCol w:w="1772"/>
        <w:gridCol w:w="1772"/>
      </w:tblGrid>
      <w:tr w:rsidR="0044143E" w14:paraId="158A6FF2" w14:textId="77777777">
        <w:trPr>
          <w:jc w:val="center"/>
        </w:trPr>
        <w:tc>
          <w:tcPr>
            <w:tcW w:w="1000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</w:tcPr>
          <w:p w14:paraId="0F8C860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编号</w:t>
            </w:r>
          </w:p>
        </w:tc>
        <w:tc>
          <w:tcPr>
            <w:tcW w:w="1000" w:type="pct"/>
            <w:tcBorders>
              <w:top w:val="single" w:sz="12" w:space="0" w:color="000000"/>
            </w:tcBorders>
            <w:shd w:val="clear" w:color="auto" w:fill="FFFFFF"/>
          </w:tcPr>
          <w:p w14:paraId="1CFF434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项目</w:t>
            </w:r>
          </w:p>
        </w:tc>
        <w:tc>
          <w:tcPr>
            <w:tcW w:w="1000" w:type="pct"/>
            <w:tcBorders>
              <w:top w:val="single" w:sz="12" w:space="0" w:color="000000"/>
            </w:tcBorders>
            <w:shd w:val="clear" w:color="auto" w:fill="FFFFFF"/>
          </w:tcPr>
          <w:p w14:paraId="07C4576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工具</w:t>
            </w:r>
          </w:p>
        </w:tc>
        <w:tc>
          <w:tcPr>
            <w:tcW w:w="1000" w:type="pct"/>
            <w:tcBorders>
              <w:top w:val="single" w:sz="12" w:space="0" w:color="000000"/>
            </w:tcBorders>
            <w:shd w:val="clear" w:color="auto" w:fill="FFFFFF"/>
          </w:tcPr>
          <w:p w14:paraId="125AD4A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名义值</w:t>
            </w:r>
          </w:p>
        </w:tc>
        <w:tc>
          <w:tcPr>
            <w:tcW w:w="1000" w:type="pct"/>
            <w:tcBorders>
              <w:top w:val="single" w:sz="12" w:space="0" w:color="000000"/>
              <w:right w:val="nil"/>
            </w:tcBorders>
            <w:shd w:val="clear" w:color="auto" w:fill="FFFFFF"/>
          </w:tcPr>
          <w:p w14:paraId="419BEAC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允许误差</w:t>
            </w:r>
          </w:p>
        </w:tc>
      </w:tr>
      <w:tr w:rsidR="0044143E" w14:paraId="7988F991" w14:textId="77777777">
        <w:trPr>
          <w:jc w:val="center"/>
        </w:trPr>
        <w:tc>
          <w:tcPr>
            <w:tcW w:w="1000" w:type="pct"/>
            <w:tcBorders>
              <w:left w:val="nil"/>
            </w:tcBorders>
            <w:shd w:val="clear" w:color="auto" w:fill="FFFFFF"/>
          </w:tcPr>
          <w:p w14:paraId="7AF54B5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M01</w:t>
            </w:r>
          </w:p>
        </w:tc>
        <w:tc>
          <w:tcPr>
            <w:tcW w:w="1000" w:type="pct"/>
            <w:shd w:val="clear" w:color="auto" w:fill="FFFFFF"/>
          </w:tcPr>
          <w:p w14:paraId="2F590E5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板长 L</w:t>
            </w:r>
          </w:p>
        </w:tc>
        <w:tc>
          <w:tcPr>
            <w:tcW w:w="1000" w:type="pct"/>
            <w:shd w:val="clear" w:color="auto" w:fill="FFFFFF"/>
          </w:tcPr>
          <w:p w14:paraId="06872A0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游标卡尺</w:t>
            </w:r>
          </w:p>
        </w:tc>
        <w:tc>
          <w:tcPr>
            <w:tcW w:w="1000" w:type="pct"/>
            <w:shd w:val="clear" w:color="auto" w:fill="FFFFFF"/>
          </w:tcPr>
          <w:p w14:paraId="0A64C21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80.00</w:t>
            </w:r>
          </w:p>
        </w:tc>
        <w:tc>
          <w:tcPr>
            <w:tcW w:w="1000" w:type="pct"/>
            <w:tcBorders>
              <w:right w:val="nil"/>
            </w:tcBorders>
            <w:shd w:val="clear" w:color="auto" w:fill="FFFFFF"/>
          </w:tcPr>
          <w:p w14:paraId="5675A00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±0.20</w:t>
            </w:r>
          </w:p>
        </w:tc>
      </w:tr>
      <w:tr w:rsidR="0044143E" w14:paraId="749F988D" w14:textId="77777777">
        <w:trPr>
          <w:jc w:val="center"/>
        </w:trPr>
        <w:tc>
          <w:tcPr>
            <w:tcW w:w="1000" w:type="pct"/>
            <w:tcBorders>
              <w:left w:val="nil"/>
            </w:tcBorders>
            <w:shd w:val="clear" w:color="auto" w:fill="FFFFFF"/>
          </w:tcPr>
          <w:p w14:paraId="16DB256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M02</w:t>
            </w:r>
          </w:p>
        </w:tc>
        <w:tc>
          <w:tcPr>
            <w:tcW w:w="1000" w:type="pct"/>
            <w:shd w:val="clear" w:color="auto" w:fill="FFFFFF"/>
          </w:tcPr>
          <w:p w14:paraId="70362E97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板宽 W</w:t>
            </w:r>
          </w:p>
        </w:tc>
        <w:tc>
          <w:tcPr>
            <w:tcW w:w="1000" w:type="pct"/>
            <w:shd w:val="clear" w:color="auto" w:fill="FFFFFF"/>
          </w:tcPr>
          <w:p w14:paraId="69A638B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游标卡尺</w:t>
            </w:r>
          </w:p>
        </w:tc>
        <w:tc>
          <w:tcPr>
            <w:tcW w:w="1000" w:type="pct"/>
            <w:shd w:val="clear" w:color="auto" w:fill="FFFFFF"/>
          </w:tcPr>
          <w:p w14:paraId="28DA80A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60.00</w:t>
            </w:r>
          </w:p>
        </w:tc>
        <w:tc>
          <w:tcPr>
            <w:tcW w:w="1000" w:type="pct"/>
            <w:tcBorders>
              <w:right w:val="nil"/>
            </w:tcBorders>
            <w:shd w:val="clear" w:color="auto" w:fill="FFFFFF"/>
          </w:tcPr>
          <w:p w14:paraId="618634A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±0.20</w:t>
            </w:r>
          </w:p>
        </w:tc>
      </w:tr>
      <w:tr w:rsidR="0044143E" w14:paraId="5DEC0E0E" w14:textId="77777777">
        <w:trPr>
          <w:jc w:val="center"/>
        </w:trPr>
        <w:tc>
          <w:tcPr>
            <w:tcW w:w="1000" w:type="pct"/>
            <w:tcBorders>
              <w:left w:val="nil"/>
            </w:tcBorders>
            <w:shd w:val="clear" w:color="auto" w:fill="FFFFFF"/>
          </w:tcPr>
          <w:p w14:paraId="29AC52E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M03</w:t>
            </w:r>
          </w:p>
        </w:tc>
        <w:tc>
          <w:tcPr>
            <w:tcW w:w="1000" w:type="pct"/>
            <w:shd w:val="clear" w:color="auto" w:fill="FFFFFF"/>
          </w:tcPr>
          <w:p w14:paraId="52F5678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板厚 T</w:t>
            </w:r>
          </w:p>
        </w:tc>
        <w:tc>
          <w:tcPr>
            <w:tcW w:w="1000" w:type="pct"/>
            <w:shd w:val="clear" w:color="auto" w:fill="FFFFFF"/>
          </w:tcPr>
          <w:p w14:paraId="2B913FF8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厚度规/千分尺</w:t>
            </w:r>
          </w:p>
        </w:tc>
        <w:tc>
          <w:tcPr>
            <w:tcW w:w="1000" w:type="pct"/>
            <w:shd w:val="clear" w:color="auto" w:fill="FFFFFF"/>
          </w:tcPr>
          <w:p w14:paraId="7E4FE11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1.60</w:t>
            </w:r>
          </w:p>
        </w:tc>
        <w:tc>
          <w:tcPr>
            <w:tcW w:w="1000" w:type="pct"/>
            <w:tcBorders>
              <w:right w:val="nil"/>
            </w:tcBorders>
            <w:shd w:val="clear" w:color="auto" w:fill="FFFFFF"/>
          </w:tcPr>
          <w:p w14:paraId="597AFA9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±0.15</w:t>
            </w:r>
          </w:p>
        </w:tc>
      </w:tr>
      <w:tr w:rsidR="0044143E" w14:paraId="16EDA481" w14:textId="77777777">
        <w:trPr>
          <w:jc w:val="center"/>
        </w:trPr>
        <w:tc>
          <w:tcPr>
            <w:tcW w:w="1000" w:type="pct"/>
            <w:tcBorders>
              <w:left w:val="nil"/>
            </w:tcBorders>
            <w:shd w:val="clear" w:color="auto" w:fill="FFFFFF"/>
          </w:tcPr>
          <w:p w14:paraId="43E4067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M04</w:t>
            </w:r>
          </w:p>
        </w:tc>
        <w:tc>
          <w:tcPr>
            <w:tcW w:w="1000" w:type="pct"/>
            <w:shd w:val="clear" w:color="auto" w:fill="FFFFFF"/>
          </w:tcPr>
          <w:p w14:paraId="1DD8620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定位孔径</w:t>
            </w:r>
          </w:p>
        </w:tc>
        <w:tc>
          <w:tcPr>
            <w:tcW w:w="1000" w:type="pct"/>
            <w:shd w:val="clear" w:color="auto" w:fill="FFFFFF"/>
          </w:tcPr>
          <w:p w14:paraId="1135E19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卡尺/孔规</w:t>
            </w:r>
          </w:p>
        </w:tc>
        <w:tc>
          <w:tcPr>
            <w:tcW w:w="1000" w:type="pct"/>
            <w:shd w:val="clear" w:color="auto" w:fill="FFFFFF"/>
          </w:tcPr>
          <w:p w14:paraId="5B1B398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3.50</w:t>
            </w:r>
          </w:p>
        </w:tc>
        <w:tc>
          <w:tcPr>
            <w:tcW w:w="1000" w:type="pct"/>
            <w:tcBorders>
              <w:right w:val="nil"/>
            </w:tcBorders>
            <w:shd w:val="clear" w:color="auto" w:fill="FFFFFF"/>
          </w:tcPr>
          <w:p w14:paraId="3E7B300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±0.10</w:t>
            </w:r>
          </w:p>
        </w:tc>
      </w:tr>
      <w:tr w:rsidR="0044143E" w14:paraId="25C52923" w14:textId="77777777">
        <w:trPr>
          <w:jc w:val="center"/>
        </w:trPr>
        <w:tc>
          <w:tcPr>
            <w:tcW w:w="1000" w:type="pct"/>
            <w:tcBorders>
              <w:left w:val="nil"/>
              <w:bottom w:val="single" w:sz="12" w:space="0" w:color="000000"/>
            </w:tcBorders>
            <w:shd w:val="clear" w:color="auto" w:fill="FFFFFF"/>
          </w:tcPr>
          <w:p w14:paraId="35CCB24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lastRenderedPageBreak/>
              <w:t>M05</w:t>
            </w:r>
          </w:p>
        </w:tc>
        <w:tc>
          <w:tcPr>
            <w:tcW w:w="1000" w:type="pct"/>
            <w:tcBorders>
              <w:bottom w:val="single" w:sz="12" w:space="0" w:color="000000"/>
            </w:tcBorders>
            <w:shd w:val="clear" w:color="auto" w:fill="FFFFFF"/>
          </w:tcPr>
          <w:p w14:paraId="08E0C16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指定点线宽或线距</w:t>
            </w:r>
          </w:p>
        </w:tc>
        <w:tc>
          <w:tcPr>
            <w:tcW w:w="1000" w:type="pct"/>
            <w:tcBorders>
              <w:bottom w:val="single" w:sz="12" w:space="0" w:color="000000"/>
            </w:tcBorders>
            <w:shd w:val="clear" w:color="auto" w:fill="FFFFFF"/>
          </w:tcPr>
          <w:p w14:paraId="3167BA2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测量显微镜</w:t>
            </w:r>
          </w:p>
        </w:tc>
        <w:tc>
          <w:tcPr>
            <w:tcW w:w="1000" w:type="pct"/>
            <w:tcBorders>
              <w:bottom w:val="single" w:sz="12" w:space="0" w:color="000000"/>
            </w:tcBorders>
            <w:shd w:val="clear" w:color="auto" w:fill="FFFFFF"/>
          </w:tcPr>
          <w:p w14:paraId="735D0CB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以板面指定点标识为准</w:t>
            </w:r>
          </w:p>
        </w:tc>
        <w:tc>
          <w:tcPr>
            <w:tcW w:w="1000" w:type="pct"/>
            <w:tcBorders>
              <w:bottom w:val="single" w:sz="12" w:space="0" w:color="000000"/>
              <w:right w:val="nil"/>
            </w:tcBorders>
            <w:shd w:val="clear" w:color="auto" w:fill="FFFFFF"/>
          </w:tcPr>
          <w:p w14:paraId="53BD71D7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±0.05</w:t>
            </w:r>
          </w:p>
        </w:tc>
      </w:tr>
    </w:tbl>
    <w:p w14:paraId="17C7EA00" w14:textId="77777777" w:rsidR="0044143E" w:rsidRDefault="0044143E">
      <w:pPr>
        <w:spacing w:after="40" w:line="240" w:lineRule="auto"/>
      </w:pPr>
    </w:p>
    <w:p w14:paraId="6B68C402" w14:textId="77777777" w:rsidR="0044143E" w:rsidRDefault="00000000">
      <w:pPr>
        <w:rPr>
          <w:lang w:eastAsia="zh-CN"/>
        </w:rPr>
      </w:pPr>
      <w:r>
        <w:rPr>
          <w:lang w:eastAsia="zh-CN"/>
        </w:rPr>
        <w:t>M05</w:t>
      </w:r>
      <w:r>
        <w:rPr>
          <w:lang w:eastAsia="zh-CN"/>
        </w:rPr>
        <w:t>：按板面指定点标识选择测线宽或线距其一；读数一般保留</w:t>
      </w:r>
      <w:proofErr w:type="gramStart"/>
      <w:r>
        <w:rPr>
          <w:lang w:eastAsia="zh-CN"/>
        </w:rPr>
        <w:t>到</w:t>
      </w:r>
      <w:r>
        <w:rPr>
          <w:lang w:eastAsia="zh-CN"/>
        </w:rPr>
        <w:t xml:space="preserve"> 0.01 </w:t>
      </w:r>
      <w:proofErr w:type="gramEnd"/>
      <w:r>
        <w:rPr>
          <w:lang w:eastAsia="zh-CN"/>
        </w:rPr>
        <w:t>mm</w:t>
      </w:r>
      <w:r>
        <w:rPr>
          <w:lang w:eastAsia="zh-CN"/>
        </w:rPr>
        <w:t>。</w:t>
      </w:r>
    </w:p>
    <w:p w14:paraId="2D3481E8" w14:textId="77777777" w:rsidR="0044143E" w:rsidRDefault="00000000">
      <w:pPr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外观</w:t>
      </w:r>
      <w:proofErr w:type="gramEnd"/>
      <w:r>
        <w:rPr>
          <w:lang w:eastAsia="zh-CN"/>
        </w:rPr>
        <w:t>缺陷判定（</w:t>
      </w:r>
      <w:r>
        <w:rPr>
          <w:lang w:eastAsia="zh-CN"/>
        </w:rPr>
        <w:t>V01</w:t>
      </w:r>
      <w:r>
        <w:rPr>
          <w:lang w:eastAsia="zh-CN"/>
        </w:rPr>
        <w:t>～</w:t>
      </w:r>
      <w:r>
        <w:rPr>
          <w:lang w:eastAsia="zh-CN"/>
        </w:rPr>
        <w:t>V05</w:t>
      </w:r>
      <w:r>
        <w:rPr>
          <w:lang w:eastAsia="zh-CN"/>
        </w:rPr>
        <w:t>）</w:t>
      </w:r>
    </w:p>
    <w:p w14:paraId="52685A73" w14:textId="77777777" w:rsidR="0044143E" w:rsidRDefault="00000000">
      <w:pPr>
        <w:rPr>
          <w:lang w:eastAsia="zh-CN"/>
        </w:rPr>
      </w:pPr>
      <w:r>
        <w:rPr>
          <w:lang w:eastAsia="zh-CN"/>
        </w:rPr>
        <w:t>须检查顶面与底面。</w:t>
      </w:r>
      <w:proofErr w:type="gramStart"/>
      <w:r>
        <w:rPr>
          <w:lang w:eastAsia="zh-CN"/>
        </w:rPr>
        <w:t>下列</w:t>
      </w:r>
      <w:r>
        <w:rPr>
          <w:lang w:eastAsia="zh-CN"/>
        </w:rPr>
        <w:t xml:space="preserve"> 5 </w:t>
      </w:r>
      <w:r>
        <w:rPr>
          <w:lang w:eastAsia="zh-CN"/>
        </w:rPr>
        <w:t>类</w:t>
      </w:r>
      <w:proofErr w:type="gramEnd"/>
      <w:r>
        <w:rPr>
          <w:lang w:eastAsia="zh-CN"/>
        </w:rPr>
        <w:t>为必检内容；记录类型、位置与现象。</w:t>
      </w:r>
    </w:p>
    <w:tbl>
      <w:tblPr>
        <w:tblStyle w:val="af5"/>
        <w:tblW w:w="5000" w:type="pct"/>
        <w:jc w:val="center"/>
        <w:tblLook w:val="04A0" w:firstRow="1" w:lastRow="0" w:firstColumn="1" w:lastColumn="0" w:noHBand="0" w:noVBand="1"/>
      </w:tblPr>
      <w:tblGrid>
        <w:gridCol w:w="4431"/>
        <w:gridCol w:w="4431"/>
      </w:tblGrid>
      <w:tr w:rsidR="0044143E" w14:paraId="62FC42CC" w14:textId="77777777">
        <w:trPr>
          <w:jc w:val="center"/>
        </w:trPr>
        <w:tc>
          <w:tcPr>
            <w:tcW w:w="2500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</w:tcPr>
          <w:p w14:paraId="0862DE5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编号</w:t>
            </w:r>
          </w:p>
        </w:tc>
        <w:tc>
          <w:tcPr>
            <w:tcW w:w="2500" w:type="pct"/>
            <w:tcBorders>
              <w:top w:val="single" w:sz="12" w:space="0" w:color="000000"/>
              <w:right w:val="nil"/>
            </w:tcBorders>
            <w:shd w:val="clear" w:color="auto" w:fill="FFFFFF"/>
          </w:tcPr>
          <w:p w14:paraId="53F7C2E2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类型</w:t>
            </w:r>
          </w:p>
        </w:tc>
      </w:tr>
      <w:tr w:rsidR="0044143E" w14:paraId="27D3FAEF" w14:textId="77777777">
        <w:trPr>
          <w:jc w:val="center"/>
        </w:trPr>
        <w:tc>
          <w:tcPr>
            <w:tcW w:w="2500" w:type="pct"/>
            <w:tcBorders>
              <w:left w:val="nil"/>
            </w:tcBorders>
            <w:shd w:val="clear" w:color="auto" w:fill="FFFFFF"/>
          </w:tcPr>
          <w:p w14:paraId="029B7F2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V01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FFFFFF"/>
          </w:tcPr>
          <w:p w14:paraId="2268C17F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顶层线路缺口</w:t>
            </w:r>
          </w:p>
        </w:tc>
      </w:tr>
      <w:tr w:rsidR="0044143E" w14:paraId="28EA97F8" w14:textId="77777777">
        <w:trPr>
          <w:jc w:val="center"/>
        </w:trPr>
        <w:tc>
          <w:tcPr>
            <w:tcW w:w="2500" w:type="pct"/>
            <w:tcBorders>
              <w:left w:val="nil"/>
            </w:tcBorders>
            <w:shd w:val="clear" w:color="auto" w:fill="FFFFFF"/>
          </w:tcPr>
          <w:p w14:paraId="0A4E6C7B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V02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FFFFFF"/>
          </w:tcPr>
          <w:p w14:paraId="7DA4735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底层线宽变窄</w:t>
            </w:r>
          </w:p>
        </w:tc>
      </w:tr>
      <w:tr w:rsidR="0044143E" w14:paraId="491C2C7D" w14:textId="77777777">
        <w:trPr>
          <w:jc w:val="center"/>
        </w:trPr>
        <w:tc>
          <w:tcPr>
            <w:tcW w:w="2500" w:type="pct"/>
            <w:tcBorders>
              <w:left w:val="nil"/>
            </w:tcBorders>
            <w:shd w:val="clear" w:color="auto" w:fill="FFFFFF"/>
          </w:tcPr>
          <w:p w14:paraId="4AD4CF33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V03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FFFFFF"/>
          </w:tcPr>
          <w:p w14:paraId="611DA3A7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孔破盘</w:t>
            </w:r>
          </w:p>
        </w:tc>
      </w:tr>
      <w:tr w:rsidR="0044143E" w14:paraId="49B4F9EA" w14:textId="77777777">
        <w:trPr>
          <w:jc w:val="center"/>
        </w:trPr>
        <w:tc>
          <w:tcPr>
            <w:tcW w:w="2500" w:type="pct"/>
            <w:tcBorders>
              <w:left w:val="nil"/>
            </w:tcBorders>
            <w:shd w:val="clear" w:color="auto" w:fill="FFFFFF"/>
          </w:tcPr>
          <w:p w14:paraId="58E383B0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V04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FFFFFF"/>
          </w:tcPr>
          <w:p w14:paraId="2B3FCD5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阻焊未开窗或开窗偏移</w:t>
            </w:r>
          </w:p>
        </w:tc>
      </w:tr>
      <w:tr w:rsidR="0044143E" w14:paraId="0FE71F31" w14:textId="77777777">
        <w:trPr>
          <w:jc w:val="center"/>
        </w:trPr>
        <w:tc>
          <w:tcPr>
            <w:tcW w:w="2500" w:type="pct"/>
            <w:tcBorders>
              <w:left w:val="nil"/>
              <w:bottom w:val="single" w:sz="12" w:space="0" w:color="000000"/>
            </w:tcBorders>
            <w:shd w:val="clear" w:color="auto" w:fill="FFFFFF"/>
          </w:tcPr>
          <w:p w14:paraId="3EE45D26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V05</w:t>
            </w:r>
          </w:p>
        </w:tc>
        <w:tc>
          <w:tcPr>
            <w:tcW w:w="2500" w:type="pct"/>
            <w:tcBorders>
              <w:bottom w:val="single" w:sz="12" w:space="0" w:color="000000"/>
              <w:right w:val="nil"/>
            </w:tcBorders>
            <w:shd w:val="clear" w:color="auto" w:fill="FFFFFF"/>
          </w:tcPr>
          <w:p w14:paraId="59D65E29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丝印缺失或压焊盘</w:t>
            </w:r>
          </w:p>
        </w:tc>
      </w:tr>
    </w:tbl>
    <w:p w14:paraId="30A45B8A" w14:textId="77777777" w:rsidR="0044143E" w:rsidRDefault="0044143E">
      <w:pPr>
        <w:spacing w:after="40" w:line="240" w:lineRule="auto"/>
        <w:rPr>
          <w:lang w:eastAsia="zh-CN"/>
        </w:rPr>
      </w:pPr>
    </w:p>
    <w:p w14:paraId="2C589493" w14:textId="77777777" w:rsidR="0044143E" w:rsidRDefault="00000000">
      <w:pPr>
        <w:rPr>
          <w:lang w:eastAsia="zh-CN"/>
        </w:rPr>
      </w:pPr>
      <w:r>
        <w:rPr>
          <w:lang w:eastAsia="zh-CN"/>
        </w:rPr>
        <w:t>板面可能存在其他现象，是否记入由你判断；</w:t>
      </w:r>
      <w:proofErr w:type="gramStart"/>
      <w:r>
        <w:rPr>
          <w:lang w:eastAsia="zh-CN"/>
        </w:rPr>
        <w:t>上述</w:t>
      </w:r>
      <w:r>
        <w:rPr>
          <w:lang w:eastAsia="zh-CN"/>
        </w:rPr>
        <w:t xml:space="preserve"> 5 </w:t>
      </w:r>
      <w:proofErr w:type="gramEnd"/>
      <w:r>
        <w:rPr>
          <w:lang w:eastAsia="zh-CN"/>
        </w:rPr>
        <w:t>类应完整检查并记录。</w:t>
      </w:r>
    </w:p>
    <w:p w14:paraId="5D48A444" w14:textId="77777777" w:rsidR="0044143E" w:rsidRDefault="00000000">
      <w:pPr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基础</w:t>
      </w:r>
      <w:proofErr w:type="gramEnd"/>
      <w:r>
        <w:rPr>
          <w:lang w:eastAsia="zh-CN"/>
        </w:rPr>
        <w:t>电气检测（</w:t>
      </w:r>
      <w:r>
        <w:rPr>
          <w:lang w:eastAsia="zh-CN"/>
        </w:rPr>
        <w:t>E01</w:t>
      </w:r>
      <w:r>
        <w:rPr>
          <w:lang w:eastAsia="zh-CN"/>
        </w:rPr>
        <w:t>～</w:t>
      </w:r>
      <w:r>
        <w:rPr>
          <w:lang w:eastAsia="zh-CN"/>
        </w:rPr>
        <w:t>E02</w:t>
      </w:r>
      <w:r>
        <w:rPr>
          <w:lang w:eastAsia="zh-CN"/>
        </w:rPr>
        <w:t>）</w:t>
      </w:r>
    </w:p>
    <w:p w14:paraId="46D2AEE0" w14:textId="77777777" w:rsidR="0044143E" w:rsidRDefault="00000000">
      <w:pPr>
        <w:rPr>
          <w:lang w:eastAsia="zh-CN"/>
        </w:rPr>
      </w:pPr>
      <w:r>
        <w:rPr>
          <w:lang w:eastAsia="zh-CN"/>
        </w:rPr>
        <w:t>仅在指定测试点之间测量。使用数字万用表电阻档或通断档。</w:t>
      </w:r>
    </w:p>
    <w:tbl>
      <w:tblPr>
        <w:tblStyle w:val="af5"/>
        <w:tblW w:w="4998" w:type="pct"/>
        <w:jc w:val="center"/>
        <w:tblLook w:val="04A0" w:firstRow="1" w:lastRow="0" w:firstColumn="1" w:lastColumn="0" w:noHBand="0" w:noVBand="1"/>
      </w:tblPr>
      <w:tblGrid>
        <w:gridCol w:w="1646"/>
        <w:gridCol w:w="1646"/>
        <w:gridCol w:w="2783"/>
        <w:gridCol w:w="2783"/>
      </w:tblGrid>
      <w:tr w:rsidR="0044143E" w14:paraId="4F55C94B" w14:textId="77777777">
        <w:trPr>
          <w:jc w:val="center"/>
        </w:trPr>
        <w:tc>
          <w:tcPr>
            <w:tcW w:w="929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</w:tcPr>
          <w:p w14:paraId="1B8BAFF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编号</w:t>
            </w:r>
          </w:p>
        </w:tc>
        <w:tc>
          <w:tcPr>
            <w:tcW w:w="929" w:type="pct"/>
            <w:tcBorders>
              <w:top w:val="single" w:sz="12" w:space="0" w:color="000000"/>
            </w:tcBorders>
            <w:shd w:val="clear" w:color="auto" w:fill="FFFFFF"/>
          </w:tcPr>
          <w:p w14:paraId="58EAD32D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类型</w:t>
            </w:r>
          </w:p>
        </w:tc>
        <w:tc>
          <w:tcPr>
            <w:tcW w:w="1570" w:type="pct"/>
            <w:tcBorders>
              <w:top w:val="single" w:sz="12" w:space="0" w:color="000000"/>
            </w:tcBorders>
            <w:shd w:val="clear" w:color="auto" w:fill="FFFFFF"/>
          </w:tcPr>
          <w:p w14:paraId="43B43885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测试点</w:t>
            </w:r>
          </w:p>
        </w:tc>
        <w:tc>
          <w:tcPr>
            <w:tcW w:w="1570" w:type="pct"/>
            <w:tcBorders>
              <w:top w:val="single" w:sz="12" w:space="0" w:color="000000"/>
              <w:right w:val="nil"/>
            </w:tcBorders>
            <w:shd w:val="clear" w:color="auto" w:fill="FFFFFF"/>
          </w:tcPr>
          <w:p w14:paraId="73E9119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预期结果</w:t>
            </w:r>
          </w:p>
        </w:tc>
      </w:tr>
      <w:tr w:rsidR="0044143E" w14:paraId="36C60E30" w14:textId="77777777">
        <w:trPr>
          <w:jc w:val="center"/>
        </w:trPr>
        <w:tc>
          <w:tcPr>
            <w:tcW w:w="929" w:type="pct"/>
            <w:tcBorders>
              <w:left w:val="nil"/>
            </w:tcBorders>
            <w:shd w:val="clear" w:color="auto" w:fill="FFFFFF"/>
          </w:tcPr>
          <w:p w14:paraId="2918157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E01</w:t>
            </w:r>
          </w:p>
        </w:tc>
        <w:tc>
          <w:tcPr>
            <w:tcW w:w="929" w:type="pct"/>
            <w:shd w:val="clear" w:color="auto" w:fill="FFFFFF"/>
          </w:tcPr>
          <w:p w14:paraId="1BFD550C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开路</w:t>
            </w:r>
          </w:p>
        </w:tc>
        <w:tc>
          <w:tcPr>
            <w:tcW w:w="1570" w:type="pct"/>
            <w:shd w:val="clear" w:color="auto" w:fill="FFFFFF"/>
          </w:tcPr>
          <w:p w14:paraId="60B471C4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TP1–TP2</w:t>
            </w:r>
          </w:p>
        </w:tc>
        <w:tc>
          <w:tcPr>
            <w:tcW w:w="1570" w:type="pct"/>
            <w:tcBorders>
              <w:right w:val="nil"/>
            </w:tcBorders>
            <w:shd w:val="clear" w:color="auto" w:fill="FFFFFF"/>
          </w:tcPr>
          <w:p w14:paraId="057D6631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开路</w:t>
            </w:r>
          </w:p>
        </w:tc>
      </w:tr>
      <w:tr w:rsidR="0044143E" w14:paraId="6774D1A8" w14:textId="77777777">
        <w:trPr>
          <w:jc w:val="center"/>
        </w:trPr>
        <w:tc>
          <w:tcPr>
            <w:tcW w:w="929" w:type="pct"/>
            <w:tcBorders>
              <w:left w:val="nil"/>
              <w:bottom w:val="single" w:sz="12" w:space="0" w:color="000000"/>
            </w:tcBorders>
            <w:shd w:val="clear" w:color="auto" w:fill="FFFFFF"/>
          </w:tcPr>
          <w:p w14:paraId="671B1D9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E02</w:t>
            </w:r>
          </w:p>
        </w:tc>
        <w:tc>
          <w:tcPr>
            <w:tcW w:w="929" w:type="pct"/>
            <w:tcBorders>
              <w:bottom w:val="single" w:sz="12" w:space="0" w:color="000000"/>
            </w:tcBorders>
            <w:shd w:val="clear" w:color="auto" w:fill="FFFFFF"/>
          </w:tcPr>
          <w:p w14:paraId="164B98C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短路</w:t>
            </w:r>
          </w:p>
        </w:tc>
        <w:tc>
          <w:tcPr>
            <w:tcW w:w="1570" w:type="pct"/>
            <w:tcBorders>
              <w:bottom w:val="single" w:sz="12" w:space="0" w:color="000000"/>
            </w:tcBorders>
            <w:shd w:val="clear" w:color="auto" w:fill="FFFFFF"/>
          </w:tcPr>
          <w:p w14:paraId="6D31D3FA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TP3–TP4</w:t>
            </w:r>
          </w:p>
        </w:tc>
        <w:tc>
          <w:tcPr>
            <w:tcW w:w="1570" w:type="pct"/>
            <w:tcBorders>
              <w:bottom w:val="single" w:sz="12" w:space="0" w:color="000000"/>
              <w:right w:val="nil"/>
            </w:tcBorders>
            <w:shd w:val="clear" w:color="auto" w:fill="FFFFFF"/>
          </w:tcPr>
          <w:p w14:paraId="2B9E000E" w14:textId="77777777" w:rsidR="0044143E" w:rsidRDefault="00000000">
            <w:pPr>
              <w:ind w:firstLineChars="0" w:firstLine="0"/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 w:bidi="ar"/>
              </w:rPr>
              <w:t>短路</w:t>
            </w:r>
          </w:p>
        </w:tc>
      </w:tr>
    </w:tbl>
    <w:p w14:paraId="079BF932" w14:textId="77777777" w:rsidR="0044143E" w:rsidRDefault="0044143E">
      <w:pPr>
        <w:spacing w:after="40" w:line="240" w:lineRule="auto"/>
        <w:rPr>
          <w:lang w:eastAsia="zh-CN"/>
        </w:rPr>
      </w:pPr>
    </w:p>
    <w:p w14:paraId="05B39A81" w14:textId="77777777" w:rsidR="0044143E" w:rsidRDefault="00000000">
      <w:pPr>
        <w:rPr>
          <w:lang w:eastAsia="zh-CN"/>
        </w:rPr>
      </w:pPr>
      <w:r>
        <w:rPr>
          <w:lang w:eastAsia="zh-CN"/>
        </w:rPr>
        <w:t>记录：测试点、档位、电阻读数（或通断结果）、判定（开路</w:t>
      </w:r>
      <w:r>
        <w:rPr>
          <w:lang w:eastAsia="zh-CN"/>
        </w:rPr>
        <w:t>/</w:t>
      </w:r>
      <w:r>
        <w:rPr>
          <w:lang w:eastAsia="zh-CN"/>
        </w:rPr>
        <w:t>短路</w:t>
      </w:r>
      <w:r>
        <w:rPr>
          <w:lang w:eastAsia="zh-CN"/>
        </w:rPr>
        <w:t>/</w:t>
      </w:r>
      <w:r>
        <w:rPr>
          <w:lang w:eastAsia="zh-CN"/>
        </w:rPr>
        <w:t>正常）、是否与预期一致。</w:t>
      </w:r>
    </w:p>
    <w:p w14:paraId="563B0833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（四）模块任务</w:t>
      </w:r>
    </w:p>
    <w:p w14:paraId="31B6755A" w14:textId="77777777" w:rsidR="0044143E" w:rsidRDefault="00000000">
      <w:pPr>
        <w:rPr>
          <w:lang w:eastAsia="zh-CN"/>
        </w:rPr>
      </w:pPr>
      <w:r>
        <w:rPr>
          <w:lang w:eastAsia="zh-CN"/>
        </w:rPr>
        <w:t>请完成下列任务，结果填入《模块</w:t>
      </w:r>
      <w:r>
        <w:rPr>
          <w:lang w:eastAsia="zh-CN"/>
        </w:rPr>
        <w:t>D</w:t>
      </w:r>
      <w:r>
        <w:rPr>
          <w:lang w:eastAsia="zh-CN"/>
        </w:rPr>
        <w:t>检测记录表》后提交。判定以本卷第（三）节为准。</w:t>
      </w:r>
    </w:p>
    <w:p w14:paraId="3FC0DBF5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lastRenderedPageBreak/>
        <w:t>D-1</w:t>
      </w:r>
      <w:r>
        <w:rPr>
          <w:b/>
          <w:bCs/>
          <w:lang w:eastAsia="zh-CN"/>
        </w:rPr>
        <w:t>检验准备</w:t>
      </w:r>
    </w:p>
    <w:p w14:paraId="64C30CCF" w14:textId="77777777" w:rsidR="0044143E" w:rsidRDefault="00000000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确认板面版本丝印（</w:t>
      </w:r>
      <w:r>
        <w:rPr>
          <w:lang w:eastAsia="zh-CN"/>
        </w:rPr>
        <w:t>MOD-D-S-A/MOD-D-S-B</w:t>
      </w:r>
      <w:r>
        <w:rPr>
          <w:lang w:eastAsia="zh-CN"/>
        </w:rPr>
        <w:t>）与任务要求一致；记录表表头仅填赛位号；</w:t>
      </w:r>
    </w:p>
    <w:p w14:paraId="29CF53FE" w14:textId="77777777" w:rsidR="0044143E" w:rsidRDefault="00000000">
      <w:pPr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确认顶面</w:t>
      </w:r>
      <w:r>
        <w:rPr>
          <w:lang w:eastAsia="zh-CN"/>
        </w:rPr>
        <w:t>/</w:t>
      </w:r>
      <w:r>
        <w:rPr>
          <w:lang w:eastAsia="zh-CN"/>
        </w:rPr>
        <w:t>底面方向及分区约定；</w:t>
      </w:r>
    </w:p>
    <w:p w14:paraId="11D5F53E" w14:textId="77777777" w:rsidR="0044143E" w:rsidRDefault="00000000">
      <w:pPr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检查所用工具可用（卡尺对零、万用表档位等）；</w:t>
      </w:r>
    </w:p>
    <w:p w14:paraId="582E0751" w14:textId="77777777" w:rsidR="0044143E" w:rsidRDefault="00000000">
      <w:pPr>
        <w:rPr>
          <w:lang w:eastAsia="zh-CN"/>
        </w:rPr>
      </w:pPr>
      <w:r>
        <w:rPr>
          <w:lang w:eastAsia="zh-CN"/>
        </w:rPr>
        <w:t>4.</w:t>
      </w:r>
      <w:r>
        <w:rPr>
          <w:lang w:eastAsia="zh-CN"/>
        </w:rPr>
        <w:t>如发现明显运输损伤，先在记录表注明。</w:t>
      </w:r>
    </w:p>
    <w:p w14:paraId="78DB8650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D-2</w:t>
      </w:r>
      <w:r>
        <w:rPr>
          <w:b/>
          <w:bCs/>
          <w:lang w:eastAsia="zh-CN"/>
        </w:rPr>
        <w:t>外观缺陷检测</w:t>
      </w:r>
    </w:p>
    <w:p w14:paraId="18BCADBD" w14:textId="77777777" w:rsidR="0044143E" w:rsidRDefault="00000000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检查顶面与底面；</w:t>
      </w:r>
    </w:p>
    <w:p w14:paraId="1961FD1C" w14:textId="77777777" w:rsidR="0044143E" w:rsidRDefault="00000000">
      <w:pPr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完成</w:t>
      </w:r>
      <w:r>
        <w:rPr>
          <w:lang w:eastAsia="zh-CN"/>
        </w:rPr>
        <w:t>V01</w:t>
      </w:r>
      <w:r>
        <w:rPr>
          <w:lang w:eastAsia="zh-CN"/>
        </w:rPr>
        <w:t>～</w:t>
      </w:r>
      <w:r>
        <w:rPr>
          <w:lang w:eastAsia="zh-CN"/>
        </w:rPr>
        <w:t>V05</w:t>
      </w:r>
      <w:r>
        <w:rPr>
          <w:lang w:eastAsia="zh-CN"/>
        </w:rPr>
        <w:t>必检内容，对照第（三）节第</w:t>
      </w:r>
      <w:r>
        <w:rPr>
          <w:lang w:eastAsia="zh-CN"/>
        </w:rPr>
        <w:t>3</w:t>
      </w:r>
      <w:r>
        <w:rPr>
          <w:lang w:eastAsia="zh-CN"/>
        </w:rPr>
        <w:t>款判定；</w:t>
      </w:r>
    </w:p>
    <w:p w14:paraId="5F37DFA8" w14:textId="77777777" w:rsidR="0044143E" w:rsidRDefault="00000000">
      <w:pPr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每处缺陷在记录表中填写：所在面、类型、网格</w:t>
      </w:r>
      <w:r>
        <w:rPr>
          <w:lang w:eastAsia="zh-CN"/>
        </w:rPr>
        <w:t>/</w:t>
      </w:r>
      <w:r>
        <w:rPr>
          <w:lang w:eastAsia="zh-CN"/>
        </w:rPr>
        <w:t>特征、现象等；</w:t>
      </w:r>
    </w:p>
    <w:p w14:paraId="7D8C0A9E" w14:textId="77777777" w:rsidR="0044143E" w:rsidRDefault="00000000">
      <w:pPr>
        <w:rPr>
          <w:lang w:eastAsia="zh-CN"/>
        </w:rPr>
      </w:pPr>
      <w:r>
        <w:rPr>
          <w:lang w:eastAsia="zh-CN"/>
        </w:rPr>
        <w:t>4.</w:t>
      </w:r>
      <w:r>
        <w:rPr>
          <w:lang w:eastAsia="zh-CN"/>
        </w:rPr>
        <w:t>位置描述清楚即可（例如</w:t>
      </w:r>
      <w:r>
        <w:rPr>
          <w:lang w:eastAsia="zh-CN"/>
        </w:rPr>
        <w:t>“</w:t>
      </w:r>
      <w:r>
        <w:rPr>
          <w:lang w:eastAsia="zh-CN"/>
        </w:rPr>
        <w:t>顶层</w:t>
      </w:r>
      <w:r>
        <w:rPr>
          <w:lang w:eastAsia="zh-CN"/>
        </w:rPr>
        <w:t>B2/</w:t>
      </w:r>
      <w:r>
        <w:rPr>
          <w:lang w:eastAsia="zh-CN"/>
        </w:rPr>
        <w:t>走线区</w:t>
      </w:r>
      <w:r>
        <w:rPr>
          <w:lang w:eastAsia="zh-CN"/>
        </w:rPr>
        <w:t>/</w:t>
      </w:r>
      <w:r>
        <w:rPr>
          <w:lang w:eastAsia="zh-CN"/>
        </w:rPr>
        <w:t>中部</w:t>
      </w:r>
      <w:r>
        <w:rPr>
          <w:lang w:eastAsia="zh-CN"/>
        </w:rPr>
        <w:t>”</w:t>
      </w:r>
      <w:r>
        <w:rPr>
          <w:lang w:eastAsia="zh-CN"/>
        </w:rPr>
        <w:t>），不要求坐标；</w:t>
      </w:r>
    </w:p>
    <w:p w14:paraId="00804065" w14:textId="77777777" w:rsidR="0044143E" w:rsidRDefault="00000000">
      <w:pPr>
        <w:rPr>
          <w:lang w:eastAsia="zh-CN"/>
        </w:rPr>
      </w:pPr>
      <w:r>
        <w:rPr>
          <w:lang w:eastAsia="zh-CN"/>
        </w:rPr>
        <w:t>5.</w:t>
      </w:r>
      <w:r>
        <w:rPr>
          <w:lang w:eastAsia="zh-CN"/>
        </w:rPr>
        <w:t>类型写具体名称（如</w:t>
      </w:r>
      <w:r>
        <w:rPr>
          <w:lang w:eastAsia="zh-CN"/>
        </w:rPr>
        <w:t>“</w:t>
      </w:r>
      <w:r>
        <w:rPr>
          <w:lang w:eastAsia="zh-CN"/>
        </w:rPr>
        <w:t>线路缺口</w:t>
      </w:r>
      <w:r>
        <w:rPr>
          <w:lang w:eastAsia="zh-CN"/>
        </w:rPr>
        <w:t>”“</w:t>
      </w:r>
      <w:r>
        <w:rPr>
          <w:lang w:eastAsia="zh-CN"/>
        </w:rPr>
        <w:t>孔破盘</w:t>
      </w:r>
      <w:r>
        <w:rPr>
          <w:lang w:eastAsia="zh-CN"/>
        </w:rPr>
        <w:t>”</w:t>
      </w:r>
      <w:r>
        <w:rPr>
          <w:lang w:eastAsia="zh-CN"/>
        </w:rPr>
        <w:t>）。</w:t>
      </w:r>
    </w:p>
    <w:p w14:paraId="533312DF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D-3</w:t>
      </w:r>
      <w:r>
        <w:rPr>
          <w:b/>
          <w:bCs/>
          <w:lang w:eastAsia="zh-CN"/>
        </w:rPr>
        <w:t>尺寸与指定点测量</w:t>
      </w:r>
    </w:p>
    <w:p w14:paraId="6967C6FB" w14:textId="77777777" w:rsidR="0044143E" w:rsidRDefault="00000000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按第（三）节第</w:t>
      </w:r>
      <w:r>
        <w:rPr>
          <w:lang w:eastAsia="zh-CN"/>
        </w:rPr>
        <w:t>2</w:t>
      </w:r>
      <w:r>
        <w:rPr>
          <w:lang w:eastAsia="zh-CN"/>
        </w:rPr>
        <w:t>款测量</w:t>
      </w:r>
      <w:r>
        <w:rPr>
          <w:lang w:eastAsia="zh-CN"/>
        </w:rPr>
        <w:t>M01</w:t>
      </w:r>
      <w:r>
        <w:rPr>
          <w:lang w:eastAsia="zh-CN"/>
        </w:rPr>
        <w:t>～</w:t>
      </w:r>
      <w:r>
        <w:rPr>
          <w:lang w:eastAsia="zh-CN"/>
        </w:rPr>
        <w:t>M05</w:t>
      </w:r>
      <w:r>
        <w:rPr>
          <w:lang w:eastAsia="zh-CN"/>
        </w:rPr>
        <w:t>；</w:t>
      </w:r>
    </w:p>
    <w:p w14:paraId="4D498BE9" w14:textId="77777777" w:rsidR="0044143E" w:rsidRDefault="00000000">
      <w:pPr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填写实测值，判定合格</w:t>
      </w:r>
      <w:r>
        <w:rPr>
          <w:lang w:eastAsia="zh-CN"/>
        </w:rPr>
        <w:t>/</w:t>
      </w:r>
      <w:r>
        <w:rPr>
          <w:lang w:eastAsia="zh-CN"/>
        </w:rPr>
        <w:t>不合格；</w:t>
      </w:r>
    </w:p>
    <w:p w14:paraId="198945BC" w14:textId="77777777" w:rsidR="0044143E" w:rsidRDefault="00000000">
      <w:pPr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以</w:t>
      </w:r>
      <w:r>
        <w:rPr>
          <w:lang w:eastAsia="zh-CN"/>
        </w:rPr>
        <w:t>mm</w:t>
      </w:r>
      <w:r>
        <w:rPr>
          <w:lang w:eastAsia="zh-CN"/>
        </w:rPr>
        <w:t>记录。</w:t>
      </w:r>
    </w:p>
    <w:p w14:paraId="4244F9D7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D-4</w:t>
      </w:r>
      <w:r>
        <w:rPr>
          <w:b/>
          <w:bCs/>
          <w:lang w:eastAsia="zh-CN"/>
        </w:rPr>
        <w:t>基础电气检测</w:t>
      </w:r>
    </w:p>
    <w:p w14:paraId="6B317DF3" w14:textId="77777777" w:rsidR="0044143E" w:rsidRDefault="00000000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按第（三）节第</w:t>
      </w:r>
      <w:r>
        <w:rPr>
          <w:lang w:eastAsia="zh-CN"/>
        </w:rPr>
        <w:t>4</w:t>
      </w:r>
      <w:r>
        <w:rPr>
          <w:lang w:eastAsia="zh-CN"/>
        </w:rPr>
        <w:t>款，在</w:t>
      </w:r>
      <w:r>
        <w:rPr>
          <w:lang w:eastAsia="zh-CN"/>
        </w:rPr>
        <w:t>TP1</w:t>
      </w:r>
      <w:r>
        <w:rPr>
          <w:lang w:eastAsia="zh-CN"/>
        </w:rPr>
        <w:t>～</w:t>
      </w:r>
      <w:r>
        <w:rPr>
          <w:lang w:eastAsia="zh-CN"/>
        </w:rPr>
        <w:t>TP4</w:t>
      </w:r>
      <w:r>
        <w:rPr>
          <w:lang w:eastAsia="zh-CN"/>
        </w:rPr>
        <w:t>完成</w:t>
      </w:r>
      <w:r>
        <w:rPr>
          <w:lang w:eastAsia="zh-CN"/>
        </w:rPr>
        <w:t>E01</w:t>
      </w:r>
      <w:r>
        <w:rPr>
          <w:lang w:eastAsia="zh-CN"/>
        </w:rPr>
        <w:t>、</w:t>
      </w:r>
      <w:r>
        <w:rPr>
          <w:lang w:eastAsia="zh-CN"/>
        </w:rPr>
        <w:t>E02</w:t>
      </w:r>
      <w:r>
        <w:rPr>
          <w:lang w:eastAsia="zh-CN"/>
        </w:rPr>
        <w:t>；</w:t>
      </w:r>
    </w:p>
    <w:p w14:paraId="64B9D31A" w14:textId="77777777" w:rsidR="0044143E" w:rsidRDefault="00000000">
      <w:pPr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记录读数与判定。</w:t>
      </w:r>
    </w:p>
    <w:p w14:paraId="47E48827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D-5</w:t>
      </w:r>
      <w:r>
        <w:rPr>
          <w:b/>
          <w:bCs/>
          <w:lang w:eastAsia="zh-CN"/>
        </w:rPr>
        <w:t>分类判定与提交</w:t>
      </w:r>
    </w:p>
    <w:p w14:paraId="254815BD" w14:textId="77777777" w:rsidR="0044143E" w:rsidRDefault="00000000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对外观缺陷分类汇总；</w:t>
      </w:r>
    </w:p>
    <w:p w14:paraId="5976B7C5" w14:textId="77777777" w:rsidR="0044143E" w:rsidRDefault="00000000">
      <w:pPr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汇总尺寸、电气是否符合第（三）节要求；</w:t>
      </w:r>
    </w:p>
    <w:p w14:paraId="3A74DEAD" w14:textId="77777777" w:rsidR="0044143E" w:rsidRDefault="00000000">
      <w:pPr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给出质量处置结论，并写简要依据：</w:t>
      </w:r>
    </w:p>
    <w:p w14:paraId="308F7215" w14:textId="77777777" w:rsidR="0044143E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）接收：必检外观、尺寸、电气均符合本卷要求；</w:t>
      </w:r>
    </w:p>
    <w:p w14:paraId="0A18644D" w14:textId="77777777" w:rsidR="0044143E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）返工：存在可返工缺陷（如丝印、部分阻焊问题），且尺寸与电气总体可接受；</w:t>
      </w:r>
    </w:p>
    <w:p w14:paraId="64CC9B30" w14:textId="77777777" w:rsidR="0044143E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）报废：存在严重影响使用的缺陷（如线路缺口、孔破盘），或电气结果与预期严重不符；</w:t>
      </w:r>
    </w:p>
    <w:p w14:paraId="186A69A4" w14:textId="77777777" w:rsidR="0044143E" w:rsidRDefault="00000000">
      <w:pPr>
        <w:rPr>
          <w:lang w:eastAsia="zh-CN"/>
        </w:rPr>
      </w:pPr>
      <w:r>
        <w:rPr>
          <w:lang w:eastAsia="zh-CN"/>
        </w:rPr>
        <w:lastRenderedPageBreak/>
        <w:t>4.</w:t>
      </w:r>
      <w:r>
        <w:rPr>
          <w:lang w:eastAsia="zh-CN"/>
        </w:rPr>
        <w:t>检查记录完整后提交《模块</w:t>
      </w:r>
      <w:r>
        <w:rPr>
          <w:lang w:eastAsia="zh-CN"/>
        </w:rPr>
        <w:t>D</w:t>
      </w:r>
      <w:r>
        <w:rPr>
          <w:lang w:eastAsia="zh-CN"/>
        </w:rPr>
        <w:t>检测记录表》。</w:t>
      </w:r>
    </w:p>
    <w:p w14:paraId="45636CF4" w14:textId="77777777" w:rsidR="0044143E" w:rsidRDefault="00000000">
      <w:pPr>
        <w:rPr>
          <w:lang w:eastAsia="zh-CN"/>
        </w:rPr>
      </w:pPr>
      <w:r>
        <w:rPr>
          <w:lang w:eastAsia="zh-CN"/>
        </w:rPr>
        <w:t>电子提交目录示例：</w:t>
      </w:r>
      <w:r>
        <w:rPr>
          <w:lang w:eastAsia="zh-CN"/>
        </w:rPr>
        <w:t>D:\</w:t>
      </w:r>
      <w:r>
        <w:rPr>
          <w:lang w:eastAsia="zh-CN"/>
        </w:rPr>
        <w:t>提交资料</w:t>
      </w:r>
      <w:r>
        <w:rPr>
          <w:lang w:eastAsia="zh-CN"/>
        </w:rPr>
        <w:t>\</w:t>
      </w:r>
      <w:r>
        <w:rPr>
          <w:lang w:eastAsia="zh-CN"/>
        </w:rPr>
        <w:t>模块</w:t>
      </w:r>
      <w:r>
        <w:rPr>
          <w:lang w:eastAsia="zh-CN"/>
        </w:rPr>
        <w:t>D\</w:t>
      </w:r>
      <w:r>
        <w:rPr>
          <w:lang w:eastAsia="zh-CN"/>
        </w:rPr>
        <w:t>；命名示例：赛位号</w:t>
      </w:r>
      <w:r>
        <w:rPr>
          <w:lang w:eastAsia="zh-CN"/>
        </w:rPr>
        <w:t>_</w:t>
      </w:r>
      <w:r>
        <w:rPr>
          <w:lang w:eastAsia="zh-CN"/>
        </w:rPr>
        <w:t>模块</w:t>
      </w:r>
      <w:r>
        <w:rPr>
          <w:lang w:eastAsia="zh-CN"/>
        </w:rPr>
        <w:t>D</w:t>
      </w:r>
      <w:r>
        <w:rPr>
          <w:lang w:eastAsia="zh-CN"/>
        </w:rPr>
        <w:t>。</w:t>
      </w:r>
    </w:p>
    <w:p w14:paraId="1257A535" w14:textId="77777777" w:rsidR="0044143E" w:rsidRDefault="00000000">
      <w:pPr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注意事项</w:t>
      </w:r>
    </w:p>
    <w:p w14:paraId="4769B08E" w14:textId="77777777" w:rsidR="0044143E" w:rsidRDefault="00000000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请合理安排检查、测量、点测与填写时间。</w:t>
      </w:r>
    </w:p>
    <w:p w14:paraId="3CA70A4F" w14:textId="77777777" w:rsidR="0044143E" w:rsidRDefault="00000000">
      <w:pPr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只检验本模块样件；只做指定点开短路；不上电；不测量</w:t>
      </w:r>
      <w:r>
        <w:rPr>
          <w:lang w:eastAsia="zh-CN"/>
        </w:rPr>
        <w:t>Gerber</w:t>
      </w:r>
      <w:r>
        <w:rPr>
          <w:lang w:eastAsia="zh-CN"/>
        </w:rPr>
        <w:t>。</w:t>
      </w:r>
    </w:p>
    <w:p w14:paraId="6F43408E" w14:textId="77777777" w:rsidR="0044143E" w:rsidRDefault="00000000">
      <w:pPr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提交物为《模块</w:t>
      </w:r>
      <w:r>
        <w:rPr>
          <w:lang w:eastAsia="zh-CN"/>
        </w:rPr>
        <w:t>D</w:t>
      </w:r>
      <w:r>
        <w:rPr>
          <w:lang w:eastAsia="zh-CN"/>
        </w:rPr>
        <w:t>检测记录表》。</w:t>
      </w:r>
    </w:p>
    <w:p w14:paraId="021068D9" w14:textId="77777777" w:rsidR="0044143E" w:rsidRDefault="00000000">
      <w:pPr>
        <w:rPr>
          <w:lang w:eastAsia="zh-CN"/>
        </w:rPr>
      </w:pPr>
      <w:r>
        <w:rPr>
          <w:lang w:eastAsia="zh-CN"/>
        </w:rPr>
        <w:t>4.</w:t>
      </w:r>
      <w:r>
        <w:rPr>
          <w:lang w:eastAsia="zh-CN"/>
        </w:rPr>
        <w:t>爱护样件与仪器；注意防静电；正确使用万用表档位。</w:t>
      </w:r>
    </w:p>
    <w:p w14:paraId="4A92F79E" w14:textId="77777777" w:rsidR="0044143E" w:rsidRDefault="00000000">
      <w:pPr>
        <w:rPr>
          <w:lang w:eastAsia="zh-CN"/>
        </w:rPr>
      </w:pPr>
      <w:r>
        <w:rPr>
          <w:lang w:eastAsia="zh-CN"/>
        </w:rPr>
        <w:t>5.</w:t>
      </w:r>
      <w:r>
        <w:rPr>
          <w:lang w:eastAsia="zh-CN"/>
        </w:rPr>
        <w:t>成果物不得标注姓名等身份信息；设备异常请举手示意。</w:t>
      </w:r>
    </w:p>
    <w:sectPr w:rsidR="0044143E">
      <w:footerReference w:type="default" r:id="rId13"/>
      <w:pgSz w:w="12240" w:h="15840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76F4C" w14:textId="77777777" w:rsidR="00065B3F" w:rsidRDefault="00065B3F">
      <w:pPr>
        <w:spacing w:line="240" w:lineRule="auto"/>
      </w:pPr>
      <w:r>
        <w:separator/>
      </w:r>
    </w:p>
  </w:endnote>
  <w:endnote w:type="continuationSeparator" w:id="0">
    <w:p w14:paraId="0DFAE519" w14:textId="77777777" w:rsidR="00065B3F" w:rsidRDefault="00065B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小标宋">
    <w:altName w:val="微软雅黑"/>
    <w:charset w:val="86"/>
    <w:family w:val="roman"/>
    <w:pitch w:val="default"/>
  </w:font>
  <w:font w:name="宋体-18030">
    <w:altName w:val="微软雅黑"/>
    <w:charset w:val="86"/>
    <w:family w:val="modern"/>
    <w:pitch w:val="default"/>
    <w:sig w:usb0="00000000" w:usb1="00000000" w:usb2="000A005E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1D38" w14:textId="77777777" w:rsidR="0044143E" w:rsidRDefault="00000000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546DB3" wp14:editId="490149F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284416" w14:textId="77777777" w:rsidR="0044143E" w:rsidRDefault="00000000">
                          <w:pPr>
                            <w:pStyle w:val="ac"/>
                            <w:ind w:firstLine="42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46DB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" filled="f" fillcolor="white [3201]" stroked="f" strokeweight=".5pt">
              <v:textbox style="mso-fit-shape-to-text:t" inset="0,0,0,0">
                <w:txbxContent>
                  <w:p w14:paraId="75284416" w14:textId="77777777" w:rsidR="0044143E" w:rsidRDefault="00000000">
                    <w:pPr>
                      <w:pStyle w:val="ac"/>
                      <w:ind w:firstLine="420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9C245" w14:textId="77777777" w:rsidR="00065B3F" w:rsidRDefault="00065B3F">
      <w:pPr>
        <w:spacing w:line="240" w:lineRule="auto"/>
      </w:pPr>
      <w:r>
        <w:separator/>
      </w:r>
    </w:p>
  </w:footnote>
  <w:footnote w:type="continuationSeparator" w:id="0">
    <w:p w14:paraId="440719C4" w14:textId="77777777" w:rsidR="00065B3F" w:rsidRDefault="00065B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E291" w14:textId="77777777" w:rsidR="0044143E" w:rsidRDefault="00000000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70CBD2B8" wp14:editId="565FC6A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804035" w14:textId="77777777" w:rsidR="0044143E" w:rsidRDefault="0044143E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70CBD2B8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left:0;text-align:left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51804035" w14:textId="77777777" w:rsidR="0044143E" w:rsidRDefault="0044143E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9352932">
    <w:abstractNumId w:val="2"/>
  </w:num>
  <w:num w:numId="2" w16cid:durableId="2024940761">
    <w:abstractNumId w:val="5"/>
  </w:num>
  <w:num w:numId="3" w16cid:durableId="150105286">
    <w:abstractNumId w:val="6"/>
  </w:num>
  <w:num w:numId="4" w16cid:durableId="1001926720">
    <w:abstractNumId w:val="3"/>
  </w:num>
  <w:num w:numId="5" w16cid:durableId="256716418">
    <w:abstractNumId w:val="1"/>
  </w:num>
  <w:num w:numId="6" w16cid:durableId="1235123327">
    <w:abstractNumId w:val="4"/>
  </w:num>
  <w:num w:numId="7" w16cid:durableId="35573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1D0A"/>
    <w:rsid w:val="00034616"/>
    <w:rsid w:val="0006063C"/>
    <w:rsid w:val="00065B3F"/>
    <w:rsid w:val="0006635B"/>
    <w:rsid w:val="00094DD9"/>
    <w:rsid w:val="000C196E"/>
    <w:rsid w:val="000C6206"/>
    <w:rsid w:val="000D33ED"/>
    <w:rsid w:val="000E4396"/>
    <w:rsid w:val="000E467D"/>
    <w:rsid w:val="00110415"/>
    <w:rsid w:val="0015074B"/>
    <w:rsid w:val="00183784"/>
    <w:rsid w:val="001C4DE8"/>
    <w:rsid w:val="001D472B"/>
    <w:rsid w:val="001F187D"/>
    <w:rsid w:val="00200737"/>
    <w:rsid w:val="00217D3E"/>
    <w:rsid w:val="00225AA6"/>
    <w:rsid w:val="00254F0C"/>
    <w:rsid w:val="00257033"/>
    <w:rsid w:val="00262DD6"/>
    <w:rsid w:val="0029639D"/>
    <w:rsid w:val="002B6D97"/>
    <w:rsid w:val="002C6B81"/>
    <w:rsid w:val="003008EE"/>
    <w:rsid w:val="00312211"/>
    <w:rsid w:val="00326F90"/>
    <w:rsid w:val="003427CC"/>
    <w:rsid w:val="00344C95"/>
    <w:rsid w:val="00370443"/>
    <w:rsid w:val="0037333E"/>
    <w:rsid w:val="00375197"/>
    <w:rsid w:val="00387886"/>
    <w:rsid w:val="003B2695"/>
    <w:rsid w:val="003D1FB0"/>
    <w:rsid w:val="003E5F95"/>
    <w:rsid w:val="00417F15"/>
    <w:rsid w:val="0044143E"/>
    <w:rsid w:val="004601AB"/>
    <w:rsid w:val="004C1A62"/>
    <w:rsid w:val="004D0DA9"/>
    <w:rsid w:val="004E2820"/>
    <w:rsid w:val="00526EB5"/>
    <w:rsid w:val="005518C3"/>
    <w:rsid w:val="00570503"/>
    <w:rsid w:val="00587323"/>
    <w:rsid w:val="00590676"/>
    <w:rsid w:val="005A00D2"/>
    <w:rsid w:val="005B6F15"/>
    <w:rsid w:val="005C1564"/>
    <w:rsid w:val="005F26BF"/>
    <w:rsid w:val="005F3A3C"/>
    <w:rsid w:val="0063608A"/>
    <w:rsid w:val="006424B9"/>
    <w:rsid w:val="006426DF"/>
    <w:rsid w:val="006769F4"/>
    <w:rsid w:val="006810B5"/>
    <w:rsid w:val="006C4690"/>
    <w:rsid w:val="00703002"/>
    <w:rsid w:val="00711C3C"/>
    <w:rsid w:val="0071469E"/>
    <w:rsid w:val="00770A2A"/>
    <w:rsid w:val="00776A45"/>
    <w:rsid w:val="007810F9"/>
    <w:rsid w:val="00792316"/>
    <w:rsid w:val="007B2C26"/>
    <w:rsid w:val="007C1AAB"/>
    <w:rsid w:val="007C4257"/>
    <w:rsid w:val="00824E7F"/>
    <w:rsid w:val="00826FAC"/>
    <w:rsid w:val="0084696E"/>
    <w:rsid w:val="008540D7"/>
    <w:rsid w:val="00886F23"/>
    <w:rsid w:val="008A62A8"/>
    <w:rsid w:val="008B1A35"/>
    <w:rsid w:val="00925B24"/>
    <w:rsid w:val="00962E3C"/>
    <w:rsid w:val="009A6ACC"/>
    <w:rsid w:val="009D6F40"/>
    <w:rsid w:val="00A01920"/>
    <w:rsid w:val="00A26D9B"/>
    <w:rsid w:val="00A51586"/>
    <w:rsid w:val="00A563FB"/>
    <w:rsid w:val="00A72647"/>
    <w:rsid w:val="00A977D3"/>
    <w:rsid w:val="00AA0C55"/>
    <w:rsid w:val="00AA1D8D"/>
    <w:rsid w:val="00AC5363"/>
    <w:rsid w:val="00AE206A"/>
    <w:rsid w:val="00AE72DF"/>
    <w:rsid w:val="00AF58AE"/>
    <w:rsid w:val="00B372B0"/>
    <w:rsid w:val="00B47730"/>
    <w:rsid w:val="00B6049B"/>
    <w:rsid w:val="00B67721"/>
    <w:rsid w:val="00BB34C6"/>
    <w:rsid w:val="00BC3779"/>
    <w:rsid w:val="00BE01FE"/>
    <w:rsid w:val="00C216DC"/>
    <w:rsid w:val="00C229DE"/>
    <w:rsid w:val="00C35EAF"/>
    <w:rsid w:val="00C510C7"/>
    <w:rsid w:val="00C626A8"/>
    <w:rsid w:val="00C80D7F"/>
    <w:rsid w:val="00CA6997"/>
    <w:rsid w:val="00CB0664"/>
    <w:rsid w:val="00CF4324"/>
    <w:rsid w:val="00D34C4B"/>
    <w:rsid w:val="00D36907"/>
    <w:rsid w:val="00D9028C"/>
    <w:rsid w:val="00D95471"/>
    <w:rsid w:val="00D95D11"/>
    <w:rsid w:val="00DB61F2"/>
    <w:rsid w:val="00E52248"/>
    <w:rsid w:val="00E57AAB"/>
    <w:rsid w:val="00E64351"/>
    <w:rsid w:val="00E6640E"/>
    <w:rsid w:val="00EA5185"/>
    <w:rsid w:val="00ED0317"/>
    <w:rsid w:val="00ED4702"/>
    <w:rsid w:val="00EF5B80"/>
    <w:rsid w:val="00F150E3"/>
    <w:rsid w:val="00F20B05"/>
    <w:rsid w:val="00F258CF"/>
    <w:rsid w:val="00F35300"/>
    <w:rsid w:val="00F37980"/>
    <w:rsid w:val="00F5606A"/>
    <w:rsid w:val="00FB06E7"/>
    <w:rsid w:val="00FC693F"/>
    <w:rsid w:val="00FD15BA"/>
    <w:rsid w:val="0C7D5134"/>
    <w:rsid w:val="17FFC037"/>
    <w:rsid w:val="268062EA"/>
    <w:rsid w:val="33FE1BE3"/>
    <w:rsid w:val="3DFFAEAC"/>
    <w:rsid w:val="52991324"/>
    <w:rsid w:val="567B4A86"/>
    <w:rsid w:val="63FB0A24"/>
    <w:rsid w:val="66BFEA08"/>
    <w:rsid w:val="6F8F4258"/>
    <w:rsid w:val="76DDB1A9"/>
    <w:rsid w:val="76FAE0EF"/>
    <w:rsid w:val="77FB2E54"/>
    <w:rsid w:val="7A4608F6"/>
    <w:rsid w:val="7B0D4E81"/>
    <w:rsid w:val="7D8B6196"/>
    <w:rsid w:val="7DB6B6D4"/>
    <w:rsid w:val="7EF5F456"/>
    <w:rsid w:val="7F3E2B04"/>
    <w:rsid w:val="7F733056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85652B"/>
  <w14:defaultImageDpi w14:val="300"/>
  <w15:docId w15:val="{215F49D6-1A8C-4361-9FF9-FC8F795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qFormat/>
    <w:pPr>
      <w:spacing w:line="460" w:lineRule="exact"/>
      <w:ind w:firstLineChars="200" w:firstLine="560"/>
    </w:pPr>
    <w:rPr>
      <w:rFonts w:ascii="Times New Roman" w:hAnsi="Times New Roman" w:cstheme="minorBidi"/>
      <w:sz w:val="28"/>
      <w:szCs w:val="28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Lines="50" w:before="50" w:afterLines="50" w:after="50"/>
      <w:ind w:firstLineChars="0" w:firstLine="0"/>
      <w:outlineLvl w:val="0"/>
    </w:pPr>
    <w:rPr>
      <w:rFonts w:eastAsia="黑体" w:cstheme="majorBidi"/>
      <w:b/>
      <w:bCs/>
      <w:color w:val="000000" w:themeColor="text1"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Lines="50" w:before="50" w:afterLines="50" w:after="50"/>
      <w:ind w:firstLineChars="0" w:firstLine="0"/>
      <w:outlineLvl w:val="1"/>
    </w:pPr>
    <w:rPr>
      <w:rFonts w:cstheme="majorBidi"/>
      <w:b/>
      <w:bCs/>
      <w:color w:val="000000" w:themeColor="text1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 First Indent"/>
    <w:basedOn w:val="a6"/>
    <w:qFormat/>
    <w:pPr>
      <w:spacing w:line="560" w:lineRule="exact"/>
      <w:ind w:firstLine="721"/>
    </w:pPr>
  </w:style>
  <w:style w:type="paragraph" w:styleId="a6">
    <w:name w:val="Body Text"/>
    <w:basedOn w:val="a1"/>
    <w:link w:val="a7"/>
    <w:uiPriority w:val="99"/>
    <w:unhideWhenUsed/>
    <w:qFormat/>
    <w:pPr>
      <w:spacing w:after="120"/>
    </w:pPr>
  </w:style>
  <w:style w:type="paragraph" w:styleId="a8">
    <w:name w:val="macro"/>
    <w:link w:val="a9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a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c">
    <w:name w:val="foot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e">
    <w:name w:val="header"/>
    <w:basedOn w:val="a1"/>
    <w:link w:val="af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0">
    <w:name w:val="Subtitle"/>
    <w:basedOn w:val="a1"/>
    <w:next w:val="a1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2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5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4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4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4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4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4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4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4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4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4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4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3"/>
    <w:uiPriority w:val="22"/>
    <w:qFormat/>
    <w:rPr>
      <w:b/>
      <w:bCs/>
    </w:rPr>
  </w:style>
  <w:style w:type="character" w:styleId="afe">
    <w:name w:val="Emphasis"/>
    <w:basedOn w:val="a3"/>
    <w:uiPriority w:val="20"/>
    <w:qFormat/>
    <w:rPr>
      <w:i/>
      <w:iCs/>
    </w:rPr>
  </w:style>
  <w:style w:type="character" w:customStyle="1" w:styleId="10">
    <w:name w:val="标题 1 字符"/>
    <w:basedOn w:val="a3"/>
    <w:link w:val="1"/>
    <w:uiPriority w:val="9"/>
    <w:qFormat/>
    <w:rPr>
      <w:rFonts w:ascii="Times New Roman" w:eastAsia="黑体" w:hAnsi="Times New Roman" w:cstheme="majorBidi"/>
      <w:b/>
      <w:bCs/>
      <w:color w:val="000000" w:themeColor="text1"/>
      <w:sz w:val="36"/>
      <w:szCs w:val="36"/>
    </w:rPr>
  </w:style>
  <w:style w:type="character" w:customStyle="1" w:styleId="32">
    <w:name w:val="标题 3 字符"/>
    <w:basedOn w:val="a3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3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f">
    <w:name w:val="页眉 字符"/>
    <w:basedOn w:val="a3"/>
    <w:link w:val="ae"/>
    <w:uiPriority w:val="99"/>
    <w:qFormat/>
  </w:style>
  <w:style w:type="character" w:customStyle="1" w:styleId="ad">
    <w:name w:val="页脚 字符"/>
    <w:basedOn w:val="a3"/>
    <w:link w:val="ac"/>
    <w:uiPriority w:val="99"/>
    <w:qFormat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22">
    <w:name w:val="标题 2 字符"/>
    <w:basedOn w:val="a3"/>
    <w:link w:val="21"/>
    <w:uiPriority w:val="9"/>
    <w:qFormat/>
    <w:rPr>
      <w:rFonts w:ascii="Times New Roman" w:eastAsia="宋体" w:hAnsi="Times New Roman" w:cstheme="majorBidi"/>
      <w:b/>
      <w:bCs/>
      <w:color w:val="000000" w:themeColor="text1"/>
      <w:sz w:val="32"/>
      <w:szCs w:val="32"/>
    </w:rPr>
  </w:style>
  <w:style w:type="character" w:customStyle="1" w:styleId="af4">
    <w:name w:val="标题 字符"/>
    <w:basedOn w:val="a3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副标题 字符"/>
    <w:basedOn w:val="a3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7">
    <w:name w:val="正文文本 字符"/>
    <w:basedOn w:val="a3"/>
    <w:link w:val="a6"/>
    <w:uiPriority w:val="99"/>
    <w:qFormat/>
  </w:style>
  <w:style w:type="character" w:customStyle="1" w:styleId="25">
    <w:name w:val="正文文本 2 字符"/>
    <w:basedOn w:val="a3"/>
    <w:link w:val="24"/>
    <w:uiPriority w:val="99"/>
    <w:qFormat/>
  </w:style>
  <w:style w:type="character" w:customStyle="1" w:styleId="35">
    <w:name w:val="正文文本 3 字符"/>
    <w:basedOn w:val="a3"/>
    <w:link w:val="34"/>
    <w:uiPriority w:val="99"/>
    <w:qFormat/>
    <w:rPr>
      <w:sz w:val="16"/>
      <w:szCs w:val="16"/>
    </w:rPr>
  </w:style>
  <w:style w:type="character" w:customStyle="1" w:styleId="a9">
    <w:name w:val="宏文本 字符"/>
    <w:basedOn w:val="a3"/>
    <w:link w:val="a8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3"/>
    <w:link w:val="aff1"/>
    <w:uiPriority w:val="29"/>
    <w:qFormat/>
    <w:rPr>
      <w:i/>
      <w:iCs/>
      <w:color w:val="000000" w:themeColor="text1"/>
    </w:rPr>
  </w:style>
  <w:style w:type="character" w:customStyle="1" w:styleId="50">
    <w:name w:val="标题 5 字符"/>
    <w:basedOn w:val="a3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3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3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3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3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3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3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3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3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3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3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19">
    <w:name w:val="修订1"/>
    <w:hidden/>
    <w:uiPriority w:val="99"/>
    <w:unhideWhenUsed/>
    <w:qFormat/>
    <w:rPr>
      <w:rFonts w:ascii="仿宋" w:eastAsia="仿宋" w:hAnsi="仿宋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1404</Words>
  <Characters>8006</Characters>
  <Application>Microsoft Office Word</Application>
  <DocSecurity>0</DocSecurity>
  <Lines>66</Lines>
  <Paragraphs>18</Paragraphs>
  <ScaleCrop>false</ScaleCrop>
  <Company>Handoff</Company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60</cp:revision>
  <dcterms:created xsi:type="dcterms:W3CDTF">2013-12-24T23:15:00Z</dcterms:created>
  <dcterms:modified xsi:type="dcterms:W3CDTF">2026-08-03T03:07:00Z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D28B36C244A44DD19F551F27863FA1D7_13</vt:lpwstr>
  </property>
  <property fmtid="{D5CDD505-2E9C-101B-9397-08002B2CF9AE}" pid="4" name="KSOTemplateDocerSaveRecord">
    <vt:lpwstr>eyJoZGlkIjoiNWY2YjYyMmQ0ZmI4ZTFiZDllMTg2Yzg5YTQxYmQyOGUiLCJ1c2VySWQiOiIxNTU1OTc4MjExIn0=</vt:lpwstr>
  </property>
</Properties>
</file>